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EE5E0" w14:textId="77777777" w:rsidR="00A33695" w:rsidRDefault="00000000">
      <w:pPr>
        <w:rPr>
          <w:b/>
          <w:sz w:val="44"/>
          <w:szCs w:val="44"/>
        </w:rPr>
      </w:pPr>
      <w:r>
        <w:rPr>
          <w:noProof/>
        </w:rPr>
        <w:drawing>
          <wp:inline distT="0" distB="0" distL="0" distR="0" wp14:anchorId="3863813D" wp14:editId="5C61E197">
            <wp:extent cx="1892935" cy="1106805"/>
            <wp:effectExtent l="0" t="0" r="0" b="0"/>
            <wp:docPr id="2147055165" name="image88.jpg" descr="KESHAV MEMORIAL INSTITUTE OF TECHNOLOGY HYDERABAD Reviews | Address ..."/>
            <wp:cNvGraphicFramePr/>
            <a:graphic xmlns:a="http://schemas.openxmlformats.org/drawingml/2006/main">
              <a:graphicData uri="http://schemas.openxmlformats.org/drawingml/2006/picture">
                <pic:pic xmlns:pic="http://schemas.openxmlformats.org/drawingml/2006/picture">
                  <pic:nvPicPr>
                    <pic:cNvPr id="2147055165" name="image88.jpg" descr="KESHAV MEMORIAL INSTITUTE OF TECHNOLOGY HYDERABAD Reviews | Address ..."/>
                    <pic:cNvPicPr preferRelativeResize="0"/>
                  </pic:nvPicPr>
                  <pic:blipFill>
                    <a:blip r:embed="rId9"/>
                    <a:srcRect/>
                    <a:stretch>
                      <a:fillRect/>
                    </a:stretch>
                  </pic:blipFill>
                  <pic:spPr>
                    <a:xfrm>
                      <a:off x="0" y="0"/>
                      <a:ext cx="1892935" cy="1106805"/>
                    </a:xfrm>
                    <a:prstGeom prst="rect">
                      <a:avLst/>
                    </a:prstGeom>
                  </pic:spPr>
                </pic:pic>
              </a:graphicData>
            </a:graphic>
          </wp:inline>
        </w:drawing>
      </w:r>
    </w:p>
    <w:p w14:paraId="49759F83" w14:textId="77777777" w:rsidR="00A33695" w:rsidRDefault="00000000">
      <w:pPr>
        <w:rPr>
          <w:b/>
          <w:sz w:val="44"/>
          <w:szCs w:val="44"/>
        </w:rPr>
      </w:pPr>
      <w:r>
        <w:rPr>
          <w:b/>
          <w:sz w:val="44"/>
          <w:szCs w:val="44"/>
        </w:rPr>
        <w:t>KESHAV MEMORIAL INSTITUTE OF TECHNOLOGY</w:t>
      </w:r>
    </w:p>
    <w:p w14:paraId="407535F6" w14:textId="77777777" w:rsidR="00A33695" w:rsidRDefault="00A33695">
      <w:pPr>
        <w:rPr>
          <w:b/>
          <w:sz w:val="36"/>
          <w:szCs w:val="36"/>
        </w:rPr>
      </w:pPr>
    </w:p>
    <w:p w14:paraId="6BA4023F" w14:textId="77777777" w:rsidR="00A33695" w:rsidRDefault="00000000">
      <w:pPr>
        <w:rPr>
          <w:b/>
          <w:sz w:val="44"/>
          <w:szCs w:val="44"/>
          <w:u w:val="single"/>
        </w:rPr>
      </w:pPr>
      <w:r>
        <w:rPr>
          <w:b/>
          <w:sz w:val="36"/>
          <w:szCs w:val="36"/>
        </w:rPr>
        <w:t xml:space="preserve">                   </w:t>
      </w:r>
      <w:r>
        <w:rPr>
          <w:b/>
          <w:sz w:val="44"/>
          <w:szCs w:val="44"/>
          <w:u w:val="single"/>
        </w:rPr>
        <w:t xml:space="preserve">PROJECT SCHOOL CERTIFICATE </w:t>
      </w:r>
    </w:p>
    <w:p w14:paraId="0DF70999" w14:textId="77777777" w:rsidR="00A33695" w:rsidRDefault="00A33695">
      <w:pPr>
        <w:rPr>
          <w:b/>
          <w:sz w:val="44"/>
          <w:szCs w:val="44"/>
          <w:u w:val="single"/>
        </w:rPr>
      </w:pPr>
    </w:p>
    <w:p w14:paraId="5937FCD6" w14:textId="77777777" w:rsidR="00A33695" w:rsidRDefault="00000000">
      <w:pPr>
        <w:rPr>
          <w:sz w:val="32"/>
          <w:szCs w:val="32"/>
          <w:lang w:val="en-US"/>
        </w:rPr>
      </w:pPr>
      <w:r>
        <w:rPr>
          <w:b/>
          <w:sz w:val="32"/>
          <w:szCs w:val="32"/>
        </w:rPr>
        <w:t xml:space="preserve">Title: </w:t>
      </w:r>
      <w:r>
        <w:rPr>
          <w:sz w:val="32"/>
          <w:szCs w:val="32"/>
        </w:rPr>
        <w:t xml:space="preserve"> Medical Image Captioning</w:t>
      </w:r>
      <w:r>
        <w:rPr>
          <w:sz w:val="32"/>
          <w:szCs w:val="32"/>
          <w:lang w:val="en-US"/>
        </w:rPr>
        <w:t xml:space="preserve"> (LLM)</w:t>
      </w:r>
    </w:p>
    <w:p w14:paraId="53EB77CE" w14:textId="77777777" w:rsidR="00A33695" w:rsidRDefault="00000000">
      <w:pPr>
        <w:rPr>
          <w:sz w:val="32"/>
          <w:szCs w:val="32"/>
        </w:rPr>
      </w:pPr>
      <w:r>
        <w:rPr>
          <w:b/>
          <w:sz w:val="32"/>
          <w:szCs w:val="32"/>
        </w:rPr>
        <w:t xml:space="preserve">Mentor: </w:t>
      </w:r>
      <w:proofErr w:type="spellStart"/>
      <w:r>
        <w:rPr>
          <w:sz w:val="32"/>
          <w:szCs w:val="32"/>
        </w:rPr>
        <w:t>Dr.</w:t>
      </w:r>
      <w:proofErr w:type="spellEnd"/>
      <w:r>
        <w:rPr>
          <w:sz w:val="32"/>
          <w:szCs w:val="32"/>
        </w:rPr>
        <w:t xml:space="preserve"> Devika Rubi</w:t>
      </w:r>
    </w:p>
    <w:p w14:paraId="0B60006B" w14:textId="77777777" w:rsidR="00A33695" w:rsidRDefault="00000000">
      <w:pPr>
        <w:rPr>
          <w:bCs/>
          <w:sz w:val="28"/>
          <w:szCs w:val="28"/>
          <w:lang w:val="en-US"/>
        </w:rPr>
      </w:pPr>
      <w:r>
        <w:rPr>
          <w:b/>
          <w:sz w:val="32"/>
          <w:szCs w:val="32"/>
        </w:rPr>
        <w:t xml:space="preserve">Duration: </w:t>
      </w:r>
      <w:r>
        <w:rPr>
          <w:bCs/>
          <w:sz w:val="32"/>
          <w:szCs w:val="32"/>
          <w:lang w:val="en-US"/>
        </w:rPr>
        <w:t>2</w:t>
      </w:r>
      <w:r>
        <w:rPr>
          <w:bCs/>
          <w:sz w:val="32"/>
          <w:szCs w:val="32"/>
          <w:vertAlign w:val="superscript"/>
          <w:lang w:val="en-US"/>
        </w:rPr>
        <w:t>nd</w:t>
      </w:r>
      <w:r>
        <w:rPr>
          <w:bCs/>
          <w:sz w:val="32"/>
          <w:szCs w:val="32"/>
          <w:lang w:val="en-US"/>
        </w:rPr>
        <w:t xml:space="preserve"> April 2024 - 23</w:t>
      </w:r>
      <w:r>
        <w:rPr>
          <w:bCs/>
          <w:sz w:val="32"/>
          <w:szCs w:val="32"/>
          <w:vertAlign w:val="superscript"/>
          <w:lang w:val="en-US"/>
        </w:rPr>
        <w:t>rd</w:t>
      </w:r>
      <w:r>
        <w:rPr>
          <w:bCs/>
          <w:sz w:val="32"/>
          <w:szCs w:val="32"/>
          <w:lang w:val="en-US"/>
        </w:rPr>
        <w:t xml:space="preserve"> July 2024</w:t>
      </w:r>
    </w:p>
    <w:p w14:paraId="7CFCAF88" w14:textId="77777777" w:rsidR="00A33695" w:rsidRDefault="00A33695">
      <w:pPr>
        <w:rPr>
          <w:b/>
          <w:sz w:val="32"/>
          <w:szCs w:val="32"/>
        </w:rPr>
      </w:pPr>
    </w:p>
    <w:p w14:paraId="04E6EA1F" w14:textId="77777777" w:rsidR="00A33695" w:rsidRDefault="00A33695">
      <w:pPr>
        <w:rPr>
          <w:b/>
          <w:sz w:val="32"/>
          <w:szCs w:val="32"/>
        </w:rPr>
      </w:pPr>
    </w:p>
    <w:p w14:paraId="29B06887" w14:textId="77777777" w:rsidR="00A33695" w:rsidRDefault="00000000">
      <w:pPr>
        <w:rPr>
          <w:b/>
          <w:sz w:val="32"/>
          <w:szCs w:val="32"/>
        </w:rPr>
      </w:pPr>
      <w:r>
        <w:rPr>
          <w:b/>
          <w:sz w:val="32"/>
          <w:szCs w:val="32"/>
        </w:rPr>
        <w:t>Name:</w:t>
      </w:r>
    </w:p>
    <w:p w14:paraId="6FA6BE89" w14:textId="77777777" w:rsidR="00A33695" w:rsidRDefault="00000000">
      <w:pPr>
        <w:rPr>
          <w:b/>
          <w:sz w:val="32"/>
          <w:szCs w:val="32"/>
        </w:rPr>
      </w:pPr>
      <w:r>
        <w:rPr>
          <w:b/>
          <w:sz w:val="32"/>
          <w:szCs w:val="32"/>
        </w:rPr>
        <w:t xml:space="preserve">Class: </w:t>
      </w:r>
    </w:p>
    <w:p w14:paraId="6AE87026" w14:textId="77777777" w:rsidR="00A33695" w:rsidRDefault="00000000">
      <w:pPr>
        <w:rPr>
          <w:b/>
          <w:sz w:val="32"/>
          <w:szCs w:val="32"/>
        </w:rPr>
      </w:pPr>
      <w:r>
        <w:rPr>
          <w:b/>
          <w:sz w:val="32"/>
          <w:szCs w:val="32"/>
        </w:rPr>
        <w:t>Roll Number:</w:t>
      </w:r>
    </w:p>
    <w:p w14:paraId="72234EAC" w14:textId="77777777" w:rsidR="00A33695" w:rsidRDefault="00000000">
      <w:pPr>
        <w:rPr>
          <w:sz w:val="32"/>
          <w:szCs w:val="32"/>
        </w:rPr>
      </w:pPr>
      <w:bookmarkStart w:id="0" w:name="_heading=h.gjdgxs" w:colFirst="0" w:colLast="0"/>
      <w:bookmarkEnd w:id="0"/>
      <w:r>
        <w:rPr>
          <w:b/>
          <w:sz w:val="32"/>
          <w:szCs w:val="32"/>
        </w:rPr>
        <w:t xml:space="preserve">Year: </w:t>
      </w:r>
      <w:r>
        <w:rPr>
          <w:sz w:val="32"/>
          <w:szCs w:val="32"/>
        </w:rPr>
        <w:t>II-II</w:t>
      </w:r>
    </w:p>
    <w:p w14:paraId="4F8E19D7" w14:textId="77777777" w:rsidR="00A33695" w:rsidRDefault="00A33695">
      <w:pPr>
        <w:rPr>
          <w:sz w:val="32"/>
          <w:szCs w:val="32"/>
        </w:rPr>
      </w:pPr>
    </w:p>
    <w:p w14:paraId="1982229A" w14:textId="77777777" w:rsidR="00A33695" w:rsidRDefault="00A33695">
      <w:pPr>
        <w:rPr>
          <w:sz w:val="32"/>
          <w:szCs w:val="32"/>
        </w:rPr>
      </w:pPr>
    </w:p>
    <w:p w14:paraId="30762B17" w14:textId="77777777" w:rsidR="00A33695" w:rsidRDefault="00A33695">
      <w:pPr>
        <w:rPr>
          <w:sz w:val="32"/>
          <w:szCs w:val="32"/>
        </w:rPr>
      </w:pPr>
    </w:p>
    <w:p w14:paraId="405FCD39" w14:textId="77777777" w:rsidR="00A33695" w:rsidRDefault="00A33695">
      <w:pPr>
        <w:rPr>
          <w:sz w:val="32"/>
          <w:szCs w:val="32"/>
        </w:rPr>
      </w:pPr>
    </w:p>
    <w:p w14:paraId="3650E291" w14:textId="77777777" w:rsidR="00A33695" w:rsidRDefault="00000000">
      <w:pPr>
        <w:rPr>
          <w:sz w:val="32"/>
          <w:szCs w:val="32"/>
          <w:u w:val="single"/>
        </w:rPr>
      </w:pPr>
      <w:r>
        <w:rPr>
          <w:sz w:val="32"/>
          <w:szCs w:val="32"/>
        </w:rPr>
        <w:t xml:space="preserve"> </w:t>
      </w:r>
      <w:r>
        <w:rPr>
          <w:sz w:val="32"/>
          <w:szCs w:val="32"/>
          <w:u w:val="single"/>
        </w:rPr>
        <w:t>Signature of Student</w:t>
      </w:r>
      <w:r>
        <w:rPr>
          <w:sz w:val="32"/>
          <w:szCs w:val="32"/>
        </w:rPr>
        <w:t xml:space="preserve">                                            </w:t>
      </w:r>
      <w:r>
        <w:rPr>
          <w:sz w:val="32"/>
          <w:szCs w:val="32"/>
          <w:u w:val="single"/>
        </w:rPr>
        <w:t>Signature of Mentor</w:t>
      </w:r>
    </w:p>
    <w:p w14:paraId="5810ACDE" w14:textId="77777777" w:rsidR="00A33695" w:rsidRDefault="00000000">
      <w:pPr>
        <w:ind w:left="360"/>
        <w:rPr>
          <w:sz w:val="32"/>
          <w:szCs w:val="32"/>
        </w:rPr>
      </w:pPr>
      <w:r>
        <w:br w:type="page"/>
      </w:r>
    </w:p>
    <w:p w14:paraId="12C49279" w14:textId="77777777" w:rsidR="00A33695" w:rsidRDefault="00000000">
      <w:pPr>
        <w:rPr>
          <w:b/>
          <w:sz w:val="44"/>
          <w:szCs w:val="44"/>
        </w:rPr>
      </w:pPr>
      <w:r>
        <w:rPr>
          <w:b/>
          <w:sz w:val="44"/>
          <w:szCs w:val="44"/>
        </w:rPr>
        <w:lastRenderedPageBreak/>
        <w:t>TABLE OF CONTENTS</w:t>
      </w:r>
    </w:p>
    <w:p w14:paraId="1A33ECEC" w14:textId="77777777" w:rsidR="00A33695" w:rsidRDefault="00A33695">
      <w:pPr>
        <w:rPr>
          <w:sz w:val="36"/>
          <w:szCs w:val="36"/>
        </w:rPr>
      </w:pPr>
    </w:p>
    <w:p w14:paraId="5514DFB7" w14:textId="77777777" w:rsidR="00A33695" w:rsidRDefault="00000000">
      <w:pPr>
        <w:numPr>
          <w:ilvl w:val="0"/>
          <w:numId w:val="1"/>
        </w:numPr>
        <w:spacing w:after="0"/>
        <w:ind w:hanging="360"/>
        <w:rPr>
          <w:color w:val="000000"/>
          <w:sz w:val="36"/>
          <w:szCs w:val="36"/>
        </w:rPr>
      </w:pPr>
      <w:r>
        <w:rPr>
          <w:color w:val="000000"/>
          <w:sz w:val="36"/>
          <w:szCs w:val="36"/>
        </w:rPr>
        <w:t xml:space="preserve"> Objective</w:t>
      </w:r>
      <w:r>
        <w:rPr>
          <w:color w:val="000000"/>
          <w:sz w:val="36"/>
          <w:szCs w:val="36"/>
          <w:lang w:val="en-US"/>
        </w:rPr>
        <w:t xml:space="preserve"> (Deep </w:t>
      </w:r>
      <w:proofErr w:type="gramStart"/>
      <w:r>
        <w:rPr>
          <w:color w:val="000000"/>
          <w:sz w:val="36"/>
          <w:szCs w:val="36"/>
          <w:lang w:val="en-US"/>
        </w:rPr>
        <w:t>Learning)</w:t>
      </w:r>
      <w:r>
        <w:rPr>
          <w:color w:val="000000"/>
          <w:sz w:val="36"/>
          <w:szCs w:val="36"/>
        </w:rPr>
        <w:t>…</w:t>
      </w:r>
      <w:proofErr w:type="gramEnd"/>
      <w:r>
        <w:rPr>
          <w:color w:val="000000"/>
          <w:sz w:val="36"/>
          <w:szCs w:val="36"/>
        </w:rPr>
        <w:t>……</w:t>
      </w:r>
      <w:r>
        <w:rPr>
          <w:color w:val="000000"/>
          <w:sz w:val="36"/>
          <w:szCs w:val="36"/>
          <w:lang w:val="en-US"/>
        </w:rPr>
        <w:t xml:space="preserve">          </w:t>
      </w:r>
      <w:r>
        <w:rPr>
          <w:color w:val="000000"/>
          <w:sz w:val="36"/>
          <w:szCs w:val="36"/>
        </w:rPr>
        <w:t>3</w:t>
      </w:r>
    </w:p>
    <w:p w14:paraId="1CD76259" w14:textId="77777777" w:rsidR="00A33695" w:rsidRDefault="00A33695">
      <w:pPr>
        <w:spacing w:after="0"/>
        <w:ind w:left="1013"/>
        <w:rPr>
          <w:color w:val="000000"/>
          <w:sz w:val="28"/>
          <w:szCs w:val="28"/>
        </w:rPr>
      </w:pPr>
    </w:p>
    <w:p w14:paraId="0DE4B545" w14:textId="77777777" w:rsidR="00A33695" w:rsidRDefault="00000000">
      <w:pPr>
        <w:numPr>
          <w:ilvl w:val="0"/>
          <w:numId w:val="1"/>
        </w:numPr>
        <w:spacing w:after="0"/>
        <w:ind w:hanging="360"/>
        <w:rPr>
          <w:color w:val="000000"/>
          <w:sz w:val="36"/>
          <w:szCs w:val="36"/>
        </w:rPr>
      </w:pPr>
      <w:r>
        <w:rPr>
          <w:color w:val="000000"/>
          <w:sz w:val="36"/>
          <w:szCs w:val="36"/>
        </w:rPr>
        <w:t>Objective</w:t>
      </w:r>
      <w:r>
        <w:rPr>
          <w:color w:val="000000"/>
          <w:sz w:val="36"/>
          <w:szCs w:val="36"/>
          <w:lang w:val="en-US"/>
        </w:rPr>
        <w:t xml:space="preserve"> (LLM)</w:t>
      </w:r>
      <w:r>
        <w:rPr>
          <w:color w:val="000000"/>
          <w:sz w:val="36"/>
          <w:szCs w:val="36"/>
        </w:rPr>
        <w:t>………………………</w:t>
      </w:r>
      <w:r>
        <w:rPr>
          <w:color w:val="000000"/>
          <w:sz w:val="36"/>
          <w:szCs w:val="36"/>
          <w:lang w:val="en-US"/>
        </w:rPr>
        <w:t xml:space="preserve">           </w:t>
      </w:r>
      <w:r>
        <w:rPr>
          <w:color w:val="000000"/>
          <w:sz w:val="36"/>
          <w:szCs w:val="36"/>
        </w:rPr>
        <w:t>8</w:t>
      </w:r>
    </w:p>
    <w:p w14:paraId="1A0ACFBE" w14:textId="77777777" w:rsidR="00A33695" w:rsidRDefault="00A33695">
      <w:pPr>
        <w:spacing w:after="0"/>
        <w:ind w:left="720"/>
        <w:rPr>
          <w:color w:val="000000"/>
          <w:sz w:val="28"/>
          <w:szCs w:val="28"/>
        </w:rPr>
      </w:pPr>
    </w:p>
    <w:p w14:paraId="2BD05DED" w14:textId="77777777" w:rsidR="00A33695" w:rsidRDefault="00000000">
      <w:pPr>
        <w:numPr>
          <w:ilvl w:val="0"/>
          <w:numId w:val="2"/>
        </w:numPr>
        <w:rPr>
          <w:color w:val="000000"/>
          <w:sz w:val="36"/>
          <w:szCs w:val="36"/>
        </w:rPr>
      </w:pPr>
      <w:r>
        <w:rPr>
          <w:color w:val="000000"/>
          <w:sz w:val="36"/>
          <w:szCs w:val="36"/>
        </w:rPr>
        <w:t>Technical Stack…………………………</w:t>
      </w:r>
      <w:r>
        <w:rPr>
          <w:color w:val="000000"/>
          <w:sz w:val="36"/>
          <w:szCs w:val="36"/>
          <w:lang w:val="en-US"/>
        </w:rPr>
        <w:t xml:space="preserve">         3</w:t>
      </w:r>
    </w:p>
    <w:p w14:paraId="73B025E3" w14:textId="77777777" w:rsidR="00A33695" w:rsidRDefault="00A33695">
      <w:pPr>
        <w:rPr>
          <w:color w:val="000000"/>
          <w:sz w:val="16"/>
          <w:szCs w:val="16"/>
        </w:rPr>
      </w:pPr>
    </w:p>
    <w:p w14:paraId="47AA58AB" w14:textId="77777777" w:rsidR="00A33695" w:rsidRDefault="00000000">
      <w:pPr>
        <w:numPr>
          <w:ilvl w:val="0"/>
          <w:numId w:val="2"/>
        </w:numPr>
        <w:spacing w:after="0"/>
        <w:rPr>
          <w:color w:val="000000"/>
          <w:sz w:val="36"/>
          <w:szCs w:val="36"/>
        </w:rPr>
      </w:pPr>
      <w:r>
        <w:rPr>
          <w:color w:val="000000"/>
          <w:sz w:val="36"/>
          <w:szCs w:val="36"/>
        </w:rPr>
        <w:t xml:space="preserve"> Model and Data Description……</w:t>
      </w:r>
      <w:r>
        <w:rPr>
          <w:color w:val="000000"/>
          <w:sz w:val="36"/>
          <w:szCs w:val="36"/>
          <w:lang w:val="en-US"/>
        </w:rPr>
        <w:t xml:space="preserve">        3 - 11</w:t>
      </w:r>
    </w:p>
    <w:p w14:paraId="6D1884D7" w14:textId="77777777" w:rsidR="00A33695" w:rsidRDefault="00A33695">
      <w:pPr>
        <w:spacing w:after="0"/>
        <w:rPr>
          <w:color w:val="000000"/>
          <w:sz w:val="36"/>
          <w:szCs w:val="36"/>
        </w:rPr>
      </w:pPr>
    </w:p>
    <w:p w14:paraId="60AD1B72" w14:textId="77777777" w:rsidR="00A33695" w:rsidRDefault="00000000">
      <w:pPr>
        <w:numPr>
          <w:ilvl w:val="0"/>
          <w:numId w:val="2"/>
        </w:numPr>
        <w:spacing w:after="0"/>
        <w:rPr>
          <w:color w:val="000000"/>
          <w:sz w:val="36"/>
          <w:szCs w:val="36"/>
        </w:rPr>
      </w:pPr>
      <w:r>
        <w:rPr>
          <w:color w:val="000000"/>
          <w:sz w:val="36"/>
          <w:szCs w:val="36"/>
        </w:rPr>
        <w:t>MERN………………………………………</w:t>
      </w:r>
      <w:r>
        <w:rPr>
          <w:color w:val="000000"/>
          <w:sz w:val="36"/>
          <w:szCs w:val="36"/>
          <w:lang w:val="en-US"/>
        </w:rPr>
        <w:t xml:space="preserve">       12 - 22</w:t>
      </w:r>
    </w:p>
    <w:p w14:paraId="6C02E19E" w14:textId="77777777" w:rsidR="00A33695" w:rsidRDefault="00A33695">
      <w:pPr>
        <w:spacing w:after="0"/>
        <w:ind w:left="992"/>
        <w:rPr>
          <w:color w:val="000000"/>
          <w:sz w:val="36"/>
          <w:szCs w:val="36"/>
        </w:rPr>
      </w:pPr>
    </w:p>
    <w:p w14:paraId="4596583E" w14:textId="77777777" w:rsidR="00A33695" w:rsidRDefault="00000000">
      <w:pPr>
        <w:numPr>
          <w:ilvl w:val="0"/>
          <w:numId w:val="2"/>
        </w:numPr>
        <w:spacing w:after="0"/>
        <w:rPr>
          <w:color w:val="000000"/>
          <w:sz w:val="36"/>
          <w:szCs w:val="36"/>
          <w:lang w:val="en-US"/>
        </w:rPr>
      </w:pPr>
      <w:r>
        <w:rPr>
          <w:color w:val="000000"/>
          <w:sz w:val="36"/>
          <w:szCs w:val="36"/>
        </w:rPr>
        <w:t>Project Screenshots…………………</w:t>
      </w:r>
      <w:r>
        <w:rPr>
          <w:color w:val="000000"/>
          <w:sz w:val="36"/>
          <w:szCs w:val="36"/>
          <w:lang w:val="en-US"/>
        </w:rPr>
        <w:t xml:space="preserve">        22 - 23</w:t>
      </w:r>
    </w:p>
    <w:p w14:paraId="33C42774" w14:textId="77777777" w:rsidR="00A33695" w:rsidRDefault="00A33695">
      <w:pPr>
        <w:spacing w:after="0"/>
        <w:ind w:left="992"/>
        <w:rPr>
          <w:color w:val="000000"/>
          <w:sz w:val="36"/>
          <w:szCs w:val="36"/>
          <w:lang w:val="en-US"/>
        </w:rPr>
      </w:pPr>
    </w:p>
    <w:p w14:paraId="072A5A52" w14:textId="77777777" w:rsidR="00A33695" w:rsidRDefault="00000000">
      <w:pPr>
        <w:numPr>
          <w:ilvl w:val="0"/>
          <w:numId w:val="2"/>
        </w:numPr>
        <w:spacing w:after="0"/>
        <w:rPr>
          <w:color w:val="000000"/>
          <w:sz w:val="36"/>
          <w:szCs w:val="36"/>
          <w:lang w:val="en-US"/>
        </w:rPr>
      </w:pPr>
      <w:r>
        <w:rPr>
          <w:color w:val="000000"/>
          <w:sz w:val="36"/>
          <w:szCs w:val="36"/>
        </w:rPr>
        <w:t xml:space="preserve"> Platforms Used…………………………</w:t>
      </w:r>
      <w:r>
        <w:rPr>
          <w:color w:val="000000"/>
          <w:sz w:val="36"/>
          <w:szCs w:val="36"/>
          <w:lang w:val="en-US"/>
        </w:rPr>
        <w:t xml:space="preserve">          24</w:t>
      </w:r>
    </w:p>
    <w:p w14:paraId="7ED7B2B5" w14:textId="77777777" w:rsidR="00A33695" w:rsidRDefault="00A33695">
      <w:pPr>
        <w:ind w:left="720"/>
        <w:rPr>
          <w:color w:val="000000"/>
          <w:sz w:val="28"/>
          <w:szCs w:val="28"/>
        </w:rPr>
      </w:pPr>
    </w:p>
    <w:p w14:paraId="33EFCF6D" w14:textId="77777777" w:rsidR="00A33695" w:rsidRDefault="00000000">
      <w:pPr>
        <w:numPr>
          <w:ilvl w:val="0"/>
          <w:numId w:val="2"/>
        </w:numPr>
        <w:spacing w:after="0"/>
        <w:rPr>
          <w:color w:val="000000"/>
          <w:sz w:val="36"/>
          <w:szCs w:val="36"/>
        </w:rPr>
      </w:pPr>
      <w:r>
        <w:rPr>
          <w:color w:val="000000"/>
          <w:sz w:val="36"/>
          <w:szCs w:val="36"/>
        </w:rPr>
        <w:t>References…………………………………</w:t>
      </w:r>
      <w:r>
        <w:rPr>
          <w:color w:val="000000"/>
          <w:sz w:val="36"/>
          <w:szCs w:val="36"/>
          <w:lang w:val="en-US"/>
        </w:rPr>
        <w:t xml:space="preserve">         24</w:t>
      </w:r>
    </w:p>
    <w:p w14:paraId="11F5643D" w14:textId="77777777" w:rsidR="00A33695" w:rsidRDefault="00A33695">
      <w:pPr>
        <w:spacing w:after="0"/>
        <w:ind w:left="720"/>
        <w:rPr>
          <w:color w:val="000000"/>
          <w:sz w:val="36"/>
          <w:szCs w:val="36"/>
        </w:rPr>
      </w:pPr>
    </w:p>
    <w:p w14:paraId="0E133142" w14:textId="77777777" w:rsidR="00A33695" w:rsidRDefault="00000000">
      <w:pPr>
        <w:numPr>
          <w:ilvl w:val="0"/>
          <w:numId w:val="2"/>
        </w:numPr>
        <w:spacing w:after="0"/>
        <w:rPr>
          <w:color w:val="000000"/>
          <w:sz w:val="36"/>
          <w:szCs w:val="36"/>
        </w:rPr>
      </w:pPr>
      <w:r>
        <w:rPr>
          <w:color w:val="000000"/>
          <w:sz w:val="36"/>
          <w:szCs w:val="36"/>
        </w:rPr>
        <w:t xml:space="preserve"> Summary……………………………………</w:t>
      </w:r>
      <w:r>
        <w:rPr>
          <w:color w:val="000000"/>
          <w:sz w:val="36"/>
          <w:szCs w:val="36"/>
          <w:lang w:val="en-US"/>
        </w:rPr>
        <w:t xml:space="preserve">        24</w:t>
      </w:r>
    </w:p>
    <w:p w14:paraId="11557431" w14:textId="77777777" w:rsidR="00A33695" w:rsidRDefault="00A33695">
      <w:pPr>
        <w:spacing w:after="0"/>
        <w:rPr>
          <w:b/>
          <w:color w:val="000000"/>
          <w:sz w:val="44"/>
          <w:szCs w:val="44"/>
          <w:u w:val="single"/>
        </w:rPr>
      </w:pPr>
    </w:p>
    <w:p w14:paraId="16572CA8" w14:textId="77777777" w:rsidR="00A33695" w:rsidRDefault="00A33695">
      <w:pPr>
        <w:spacing w:after="0"/>
        <w:rPr>
          <w:b/>
          <w:color w:val="000000"/>
          <w:sz w:val="44"/>
          <w:szCs w:val="44"/>
          <w:u w:val="single"/>
        </w:rPr>
      </w:pPr>
    </w:p>
    <w:p w14:paraId="2958ECFE" w14:textId="77777777" w:rsidR="00A33695" w:rsidRDefault="00A33695">
      <w:pPr>
        <w:spacing w:after="0"/>
        <w:rPr>
          <w:b/>
          <w:color w:val="000000"/>
          <w:sz w:val="44"/>
          <w:szCs w:val="44"/>
          <w:u w:val="single"/>
        </w:rPr>
      </w:pPr>
    </w:p>
    <w:p w14:paraId="53889C72" w14:textId="77777777" w:rsidR="00A33695" w:rsidRDefault="00A33695">
      <w:pPr>
        <w:spacing w:after="0"/>
        <w:rPr>
          <w:b/>
          <w:color w:val="000000"/>
          <w:sz w:val="44"/>
          <w:szCs w:val="44"/>
          <w:u w:val="single"/>
        </w:rPr>
      </w:pPr>
    </w:p>
    <w:p w14:paraId="3AE6A8E4" w14:textId="77777777" w:rsidR="00A33695" w:rsidRDefault="00A33695">
      <w:pPr>
        <w:spacing w:after="0"/>
        <w:rPr>
          <w:b/>
          <w:color w:val="000000"/>
          <w:sz w:val="44"/>
          <w:szCs w:val="44"/>
          <w:u w:val="single"/>
        </w:rPr>
      </w:pPr>
    </w:p>
    <w:p w14:paraId="3DEA06C0" w14:textId="77777777" w:rsidR="00A33695" w:rsidRDefault="00A33695">
      <w:pPr>
        <w:spacing w:after="0"/>
        <w:rPr>
          <w:b/>
          <w:color w:val="000000"/>
          <w:sz w:val="44"/>
          <w:szCs w:val="44"/>
          <w:u w:val="single"/>
        </w:rPr>
      </w:pPr>
    </w:p>
    <w:p w14:paraId="5611B802" w14:textId="77777777" w:rsidR="00A33695" w:rsidRDefault="00A33695">
      <w:pPr>
        <w:spacing w:after="0"/>
        <w:rPr>
          <w:b/>
          <w:color w:val="000000"/>
          <w:sz w:val="44"/>
          <w:szCs w:val="44"/>
          <w:u w:val="single"/>
        </w:rPr>
      </w:pPr>
    </w:p>
    <w:p w14:paraId="00CD10C7" w14:textId="77777777" w:rsidR="00A33695" w:rsidRDefault="00A33695">
      <w:pPr>
        <w:spacing w:after="0"/>
        <w:rPr>
          <w:b/>
          <w:color w:val="000000"/>
          <w:sz w:val="44"/>
          <w:szCs w:val="44"/>
          <w:u w:val="single"/>
        </w:rPr>
      </w:pPr>
    </w:p>
    <w:p w14:paraId="560952EC" w14:textId="77777777" w:rsidR="00A33695" w:rsidRDefault="00000000">
      <w:pPr>
        <w:spacing w:after="0"/>
        <w:rPr>
          <w:b/>
          <w:color w:val="000000"/>
          <w:sz w:val="44"/>
          <w:szCs w:val="44"/>
          <w:u w:val="single"/>
        </w:rPr>
      </w:pPr>
      <w:r>
        <w:rPr>
          <w:b/>
          <w:color w:val="000000"/>
          <w:sz w:val="44"/>
          <w:szCs w:val="44"/>
          <w:u w:val="single"/>
        </w:rPr>
        <w:lastRenderedPageBreak/>
        <w:t>PART-</w:t>
      </w:r>
      <w:r>
        <w:rPr>
          <w:b/>
          <w:sz w:val="44"/>
          <w:szCs w:val="44"/>
          <w:u w:val="single"/>
        </w:rPr>
        <w:t>1</w:t>
      </w:r>
      <w:r>
        <w:rPr>
          <w:b/>
          <w:color w:val="000000"/>
          <w:sz w:val="44"/>
          <w:szCs w:val="44"/>
          <w:u w:val="single"/>
        </w:rPr>
        <w:t>: DEEP LEARNING</w:t>
      </w:r>
    </w:p>
    <w:p w14:paraId="3EBEFD27" w14:textId="77777777" w:rsidR="00A33695" w:rsidRDefault="00000000">
      <w:pPr>
        <w:rPr>
          <w:b/>
          <w:sz w:val="40"/>
          <w:szCs w:val="40"/>
          <w:u w:val="single"/>
        </w:rPr>
      </w:pPr>
      <w:proofErr w:type="spellStart"/>
      <w:proofErr w:type="gramStart"/>
      <w:r>
        <w:rPr>
          <w:b/>
          <w:sz w:val="40"/>
          <w:szCs w:val="40"/>
          <w:u w:val="single"/>
        </w:rPr>
        <w:t>Objective:</w:t>
      </w:r>
      <w:r>
        <w:t>Develop</w:t>
      </w:r>
      <w:proofErr w:type="spellEnd"/>
      <w:proofErr w:type="gramEnd"/>
      <w:r>
        <w:t xml:space="preserve"> a </w:t>
      </w:r>
      <w:proofErr w:type="spellStart"/>
      <w:r>
        <w:t>CheXNet</w:t>
      </w:r>
      <w:proofErr w:type="spellEnd"/>
      <w:r>
        <w:t xml:space="preserve"> model, a type of Convolutional Neural Network (CNN), based on the DenseNet-121 architecture to accurately classify chest X-ray images as 'Effusion' or 'Normal'. By utilizing DenseNet-121's efficient parameter usage and ability to capture intricate features, the model aims to enhance classification precision. This tool is intended to assist radiologists in the early detection of pleural effusion, improving patient outcomes through timely medical intervention.</w:t>
      </w:r>
    </w:p>
    <w:p w14:paraId="4002A92B" w14:textId="77777777" w:rsidR="00A33695" w:rsidRDefault="00000000">
      <w:pPr>
        <w:rPr>
          <w:b/>
          <w:color w:val="000000"/>
          <w:sz w:val="40"/>
          <w:szCs w:val="40"/>
          <w:u w:val="single"/>
        </w:rPr>
      </w:pPr>
      <w:r>
        <w:rPr>
          <w:b/>
          <w:color w:val="000000"/>
          <w:sz w:val="40"/>
          <w:szCs w:val="40"/>
          <w:u w:val="single"/>
        </w:rPr>
        <w:t>Technical Stack:</w:t>
      </w:r>
    </w:p>
    <w:tbl>
      <w:tblPr>
        <w:tblStyle w:val="Style47"/>
        <w:tblW w:w="7654" w:type="dxa"/>
        <w:tblInd w:w="574"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27"/>
        <w:gridCol w:w="3827"/>
      </w:tblGrid>
      <w:tr w:rsidR="00A33695" w14:paraId="695108F6" w14:textId="77777777">
        <w:trPr>
          <w:trHeight w:val="565"/>
        </w:trPr>
        <w:tc>
          <w:tcPr>
            <w:tcW w:w="3827" w:type="dxa"/>
          </w:tcPr>
          <w:p w14:paraId="4120B4F5" w14:textId="77777777" w:rsidR="00A33695" w:rsidRDefault="00000000">
            <w:pPr>
              <w:spacing w:after="0" w:line="240" w:lineRule="auto"/>
              <w:rPr>
                <w:b/>
                <w:sz w:val="44"/>
                <w:szCs w:val="44"/>
                <w:u w:val="single"/>
              </w:rPr>
            </w:pPr>
            <w:r>
              <w:rPr>
                <w:b/>
                <w:sz w:val="28"/>
                <w:szCs w:val="28"/>
              </w:rPr>
              <w:t>Frontend</w:t>
            </w:r>
          </w:p>
        </w:tc>
        <w:tc>
          <w:tcPr>
            <w:tcW w:w="3827" w:type="dxa"/>
          </w:tcPr>
          <w:p w14:paraId="1ECAE8C8" w14:textId="77777777" w:rsidR="00A33695" w:rsidRDefault="00000000">
            <w:pPr>
              <w:spacing w:after="0" w:line="240" w:lineRule="auto"/>
              <w:rPr>
                <w:b/>
                <w:sz w:val="44"/>
                <w:szCs w:val="44"/>
                <w:u w:val="single"/>
              </w:rPr>
            </w:pPr>
            <w:r>
              <w:rPr>
                <w:sz w:val="28"/>
                <w:szCs w:val="28"/>
              </w:rPr>
              <w:t>React JS</w:t>
            </w:r>
          </w:p>
        </w:tc>
      </w:tr>
      <w:tr w:rsidR="00A33695" w14:paraId="0861A8A3" w14:textId="77777777">
        <w:trPr>
          <w:trHeight w:val="565"/>
        </w:trPr>
        <w:tc>
          <w:tcPr>
            <w:tcW w:w="3827" w:type="dxa"/>
          </w:tcPr>
          <w:p w14:paraId="64D1AA12" w14:textId="77777777" w:rsidR="00A33695" w:rsidRDefault="00000000">
            <w:pPr>
              <w:spacing w:after="0" w:line="240" w:lineRule="auto"/>
              <w:rPr>
                <w:b/>
                <w:sz w:val="44"/>
                <w:szCs w:val="44"/>
                <w:u w:val="single"/>
              </w:rPr>
            </w:pPr>
            <w:r>
              <w:rPr>
                <w:b/>
                <w:sz w:val="28"/>
                <w:szCs w:val="28"/>
              </w:rPr>
              <w:t>Backend</w:t>
            </w:r>
          </w:p>
        </w:tc>
        <w:tc>
          <w:tcPr>
            <w:tcW w:w="3827" w:type="dxa"/>
          </w:tcPr>
          <w:p w14:paraId="5A76532C" w14:textId="77777777" w:rsidR="00A33695" w:rsidRDefault="00000000">
            <w:pPr>
              <w:spacing w:after="0" w:line="240" w:lineRule="auto"/>
              <w:rPr>
                <w:b/>
                <w:sz w:val="44"/>
                <w:szCs w:val="44"/>
                <w:u w:val="single"/>
              </w:rPr>
            </w:pPr>
            <w:r>
              <w:rPr>
                <w:sz w:val="28"/>
                <w:szCs w:val="28"/>
              </w:rPr>
              <w:t>MongoDB Atlas</w:t>
            </w:r>
          </w:p>
        </w:tc>
      </w:tr>
      <w:tr w:rsidR="00A33695" w14:paraId="51492A81" w14:textId="77777777">
        <w:trPr>
          <w:trHeight w:val="565"/>
        </w:trPr>
        <w:tc>
          <w:tcPr>
            <w:tcW w:w="3827" w:type="dxa"/>
          </w:tcPr>
          <w:p w14:paraId="258F2D0A" w14:textId="77777777" w:rsidR="00A33695" w:rsidRDefault="00000000">
            <w:pPr>
              <w:spacing w:after="0" w:line="240" w:lineRule="auto"/>
              <w:rPr>
                <w:b/>
                <w:sz w:val="44"/>
                <w:szCs w:val="44"/>
                <w:u w:val="single"/>
              </w:rPr>
            </w:pPr>
            <w:r>
              <w:rPr>
                <w:b/>
                <w:sz w:val="28"/>
                <w:szCs w:val="28"/>
              </w:rPr>
              <w:t>Authentication</w:t>
            </w:r>
          </w:p>
        </w:tc>
        <w:tc>
          <w:tcPr>
            <w:tcW w:w="3827" w:type="dxa"/>
          </w:tcPr>
          <w:p w14:paraId="00BF987A" w14:textId="77777777" w:rsidR="00A33695" w:rsidRDefault="00000000">
            <w:pPr>
              <w:spacing w:after="0" w:line="240" w:lineRule="auto"/>
              <w:rPr>
                <w:b/>
                <w:sz w:val="44"/>
                <w:szCs w:val="44"/>
                <w:u w:val="single"/>
              </w:rPr>
            </w:pPr>
            <w:r>
              <w:rPr>
                <w:sz w:val="28"/>
                <w:szCs w:val="28"/>
              </w:rPr>
              <w:t>Twilio</w:t>
            </w:r>
          </w:p>
        </w:tc>
      </w:tr>
      <w:tr w:rsidR="00A33695" w14:paraId="46F791CE" w14:textId="77777777">
        <w:trPr>
          <w:trHeight w:val="565"/>
        </w:trPr>
        <w:tc>
          <w:tcPr>
            <w:tcW w:w="3827" w:type="dxa"/>
          </w:tcPr>
          <w:p w14:paraId="7EF07AD1" w14:textId="77777777" w:rsidR="00A33695" w:rsidRDefault="00000000">
            <w:pPr>
              <w:spacing w:after="0" w:line="240" w:lineRule="auto"/>
              <w:rPr>
                <w:b/>
                <w:sz w:val="28"/>
                <w:szCs w:val="28"/>
              </w:rPr>
            </w:pPr>
            <w:r>
              <w:rPr>
                <w:b/>
                <w:sz w:val="28"/>
                <w:szCs w:val="28"/>
              </w:rPr>
              <w:t>Model</w:t>
            </w:r>
          </w:p>
        </w:tc>
        <w:tc>
          <w:tcPr>
            <w:tcW w:w="3827" w:type="dxa"/>
          </w:tcPr>
          <w:p w14:paraId="6AA49511" w14:textId="77777777" w:rsidR="00A33695" w:rsidRDefault="00000000">
            <w:pPr>
              <w:spacing w:after="0" w:line="240" w:lineRule="auto"/>
              <w:rPr>
                <w:b/>
                <w:sz w:val="44"/>
                <w:szCs w:val="44"/>
                <w:u w:val="single"/>
              </w:rPr>
            </w:pPr>
            <w:r>
              <w:rPr>
                <w:sz w:val="28"/>
                <w:szCs w:val="28"/>
              </w:rPr>
              <w:t>CNN</w:t>
            </w:r>
          </w:p>
        </w:tc>
      </w:tr>
      <w:tr w:rsidR="00A33695" w14:paraId="6DB71BE0" w14:textId="77777777">
        <w:trPr>
          <w:trHeight w:val="565"/>
        </w:trPr>
        <w:tc>
          <w:tcPr>
            <w:tcW w:w="3827" w:type="dxa"/>
          </w:tcPr>
          <w:p w14:paraId="22A16381" w14:textId="77777777" w:rsidR="00A33695" w:rsidRDefault="00000000">
            <w:pPr>
              <w:spacing w:after="0" w:line="240" w:lineRule="auto"/>
              <w:rPr>
                <w:b/>
                <w:sz w:val="28"/>
                <w:szCs w:val="28"/>
              </w:rPr>
            </w:pPr>
            <w:r>
              <w:rPr>
                <w:b/>
                <w:sz w:val="28"/>
                <w:szCs w:val="28"/>
              </w:rPr>
              <w:t>Backend API</w:t>
            </w:r>
          </w:p>
        </w:tc>
        <w:tc>
          <w:tcPr>
            <w:tcW w:w="3827" w:type="dxa"/>
          </w:tcPr>
          <w:p w14:paraId="24731346" w14:textId="77777777" w:rsidR="00A33695" w:rsidRDefault="00000000">
            <w:pPr>
              <w:spacing w:after="0" w:line="240" w:lineRule="auto"/>
              <w:rPr>
                <w:sz w:val="28"/>
                <w:szCs w:val="28"/>
              </w:rPr>
            </w:pPr>
            <w:r>
              <w:rPr>
                <w:sz w:val="28"/>
                <w:szCs w:val="28"/>
              </w:rPr>
              <w:t>Flask</w:t>
            </w:r>
          </w:p>
        </w:tc>
      </w:tr>
    </w:tbl>
    <w:p w14:paraId="24B54A1A" w14:textId="77777777" w:rsidR="00A33695" w:rsidRDefault="00A33695">
      <w:pPr>
        <w:rPr>
          <w:b/>
          <w:color w:val="000000"/>
          <w:sz w:val="44"/>
          <w:szCs w:val="44"/>
          <w:u w:val="single"/>
        </w:rPr>
      </w:pPr>
    </w:p>
    <w:p w14:paraId="59E8864F" w14:textId="77777777" w:rsidR="00A33695" w:rsidRDefault="00000000">
      <w:pPr>
        <w:rPr>
          <w:b/>
          <w:color w:val="000000"/>
          <w:sz w:val="40"/>
          <w:szCs w:val="40"/>
          <w:u w:val="single"/>
        </w:rPr>
      </w:pPr>
      <w:r>
        <w:rPr>
          <w:b/>
          <w:color w:val="000000"/>
          <w:sz w:val="40"/>
          <w:szCs w:val="40"/>
          <w:u w:val="single"/>
        </w:rPr>
        <w:t>Deep Learning Description:</w:t>
      </w:r>
    </w:p>
    <w:p w14:paraId="48756DC0" w14:textId="77777777" w:rsidR="00A33695" w:rsidRDefault="00000000">
      <w:pPr>
        <w:rPr>
          <w:b/>
          <w:color w:val="000000"/>
          <w:sz w:val="36"/>
          <w:szCs w:val="36"/>
          <w:u w:val="single"/>
        </w:rPr>
      </w:pPr>
      <w:r>
        <w:rPr>
          <w:b/>
          <w:color w:val="000000"/>
          <w:sz w:val="36"/>
          <w:szCs w:val="36"/>
          <w:u w:val="single"/>
        </w:rPr>
        <w:t>Data Set</w:t>
      </w:r>
    </w:p>
    <w:p w14:paraId="5C002B8D" w14:textId="77777777" w:rsidR="00A33695" w:rsidRDefault="00000000">
      <w:pPr>
        <w:pStyle w:val="Heading1"/>
        <w:spacing w:before="280" w:after="280"/>
        <w:rPr>
          <w:rFonts w:ascii="Arial" w:eastAsia="Arial" w:hAnsi="Arial" w:cs="Arial"/>
          <w:color w:val="202124"/>
          <w:sz w:val="30"/>
          <w:szCs w:val="30"/>
        </w:rPr>
      </w:pPr>
      <w:r>
        <w:rPr>
          <w:color w:val="000000"/>
          <w:sz w:val="28"/>
          <w:szCs w:val="28"/>
        </w:rPr>
        <w:t>Name:</w:t>
      </w:r>
      <w:r>
        <w:rPr>
          <w:b w:val="0"/>
          <w:color w:val="000000"/>
          <w:sz w:val="28"/>
          <w:szCs w:val="28"/>
        </w:rPr>
        <w:t xml:space="preserve"> </w:t>
      </w:r>
      <w:r>
        <w:rPr>
          <w:rFonts w:ascii="Arial" w:eastAsia="Arial" w:hAnsi="Arial" w:cs="Arial"/>
          <w:color w:val="202124"/>
          <w:sz w:val="30"/>
          <w:szCs w:val="30"/>
        </w:rPr>
        <w:t>NIH Chest X-ray Dataset</w:t>
      </w:r>
    </w:p>
    <w:p w14:paraId="0D93A109" w14:textId="77777777" w:rsidR="00A33695" w:rsidRDefault="00000000">
      <w:pPr>
        <w:rPr>
          <w:b/>
          <w:sz w:val="24"/>
          <w:szCs w:val="24"/>
        </w:rPr>
      </w:pPr>
      <w:r>
        <w:rPr>
          <w:b/>
          <w:sz w:val="28"/>
          <w:szCs w:val="28"/>
        </w:rPr>
        <w:t>Download Link:</w:t>
      </w:r>
      <w:r>
        <w:t xml:space="preserve"> </w:t>
      </w:r>
      <w:hyperlink r:id="rId10">
        <w:r>
          <w:rPr>
            <w:b/>
            <w:color w:val="0563C1"/>
            <w:sz w:val="28"/>
            <w:szCs w:val="28"/>
            <w:u w:val="single"/>
          </w:rPr>
          <w:t>https://www.kaggle.com/datasets/nih-chest-xrays/data</w:t>
        </w:r>
      </w:hyperlink>
    </w:p>
    <w:p w14:paraId="73957D74" w14:textId="77777777" w:rsidR="00A33695" w:rsidRDefault="00000000">
      <w:r>
        <w:t>This NIH Chest X-ray Dataset is comprised of 112,120 X-ray images with disease labels from 30,805 unique patients. The dataset was split into 12,292 images for training, 1,792 for validation, and 3,600 for testing. Data augmentation techniques, including vertical and horizontal flips, were applied to enhance model robustness.</w:t>
      </w:r>
    </w:p>
    <w:tbl>
      <w:tblPr>
        <w:tblStyle w:val="Style48"/>
        <w:tblW w:w="9999" w:type="dxa"/>
        <w:tblInd w:w="-108"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31"/>
        <w:gridCol w:w="3334"/>
        <w:gridCol w:w="3334"/>
      </w:tblGrid>
      <w:tr w:rsidR="00A33695" w14:paraId="44B877E6" w14:textId="77777777">
        <w:trPr>
          <w:trHeight w:val="499"/>
        </w:trPr>
        <w:tc>
          <w:tcPr>
            <w:tcW w:w="3331" w:type="dxa"/>
          </w:tcPr>
          <w:p w14:paraId="48FACB45" w14:textId="77777777" w:rsidR="00A33695" w:rsidRDefault="00000000">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tc>
        <w:tc>
          <w:tcPr>
            <w:tcW w:w="3334" w:type="dxa"/>
          </w:tcPr>
          <w:p w14:paraId="5854E0EB"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Effusion</w:t>
            </w:r>
          </w:p>
        </w:tc>
        <w:tc>
          <w:tcPr>
            <w:tcW w:w="3334" w:type="dxa"/>
          </w:tcPr>
          <w:p w14:paraId="4B4582D1"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w:t>
            </w:r>
          </w:p>
        </w:tc>
      </w:tr>
      <w:tr w:rsidR="00A33695" w14:paraId="2A5FB6F5" w14:textId="77777777">
        <w:trPr>
          <w:trHeight w:val="470"/>
        </w:trPr>
        <w:tc>
          <w:tcPr>
            <w:tcW w:w="3331" w:type="dxa"/>
          </w:tcPr>
          <w:p w14:paraId="73DC8293"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3334" w:type="dxa"/>
          </w:tcPr>
          <w:p w14:paraId="6D8A414D"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6146</w:t>
            </w:r>
          </w:p>
        </w:tc>
        <w:tc>
          <w:tcPr>
            <w:tcW w:w="3334" w:type="dxa"/>
          </w:tcPr>
          <w:p w14:paraId="6BF82992"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6146</w:t>
            </w:r>
          </w:p>
        </w:tc>
      </w:tr>
      <w:tr w:rsidR="00A33695" w14:paraId="3328CA3E" w14:textId="77777777">
        <w:trPr>
          <w:trHeight w:val="470"/>
        </w:trPr>
        <w:tc>
          <w:tcPr>
            <w:tcW w:w="3331" w:type="dxa"/>
          </w:tcPr>
          <w:p w14:paraId="34FAA4A7"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3334" w:type="dxa"/>
          </w:tcPr>
          <w:p w14:paraId="0E8B77BB"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3334" w:type="dxa"/>
          </w:tcPr>
          <w:p w14:paraId="177D0B57"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r>
      <w:tr w:rsidR="00A33695" w14:paraId="32214F95" w14:textId="77777777">
        <w:trPr>
          <w:trHeight w:val="528"/>
        </w:trPr>
        <w:tc>
          <w:tcPr>
            <w:tcW w:w="3331" w:type="dxa"/>
          </w:tcPr>
          <w:p w14:paraId="3EE38ADC"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p>
        </w:tc>
        <w:tc>
          <w:tcPr>
            <w:tcW w:w="3334" w:type="dxa"/>
          </w:tcPr>
          <w:p w14:paraId="3A52E7B3"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896</w:t>
            </w:r>
          </w:p>
        </w:tc>
        <w:tc>
          <w:tcPr>
            <w:tcW w:w="3334" w:type="dxa"/>
          </w:tcPr>
          <w:p w14:paraId="198F8656" w14:textId="77777777" w:rsidR="00A3369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896</w:t>
            </w:r>
          </w:p>
        </w:tc>
      </w:tr>
    </w:tbl>
    <w:p w14:paraId="42F6E5C3" w14:textId="77777777" w:rsidR="00A33695" w:rsidRDefault="00A33695">
      <w:pPr>
        <w:rPr>
          <w:color w:val="000000"/>
        </w:rPr>
      </w:pPr>
    </w:p>
    <w:p w14:paraId="14D9537E" w14:textId="77777777" w:rsidR="00A33695" w:rsidRDefault="00000000">
      <w:pPr>
        <w:rPr>
          <w:color w:val="000000"/>
        </w:rPr>
      </w:pPr>
      <w:r>
        <w:rPr>
          <w:color w:val="000000"/>
        </w:rPr>
        <w:t xml:space="preserve">TensorFlow is an open-source machine learning library developed by Google that provides a comprehensive platform for building and deploying deep learning models. </w:t>
      </w:r>
      <w:proofErr w:type="spellStart"/>
      <w:r>
        <w:rPr>
          <w:color w:val="000000"/>
        </w:rPr>
        <w:t>keras</w:t>
      </w:r>
      <w:proofErr w:type="spellEnd"/>
      <w:r>
        <w:rPr>
          <w:color w:val="000000"/>
        </w:rPr>
        <w:t>, on the other hand, is a high-level neural networks API that runs on top of TensorFlow.</w:t>
      </w:r>
    </w:p>
    <w:p w14:paraId="7064C098" w14:textId="77777777" w:rsidR="00A33695" w:rsidRDefault="00A33695">
      <w:pPr>
        <w:rPr>
          <w:b/>
          <w:sz w:val="28"/>
          <w:szCs w:val="28"/>
        </w:rPr>
      </w:pPr>
    </w:p>
    <w:p w14:paraId="643D6D6B" w14:textId="77777777" w:rsidR="00A33695" w:rsidRPr="00BB6817" w:rsidRDefault="00000000">
      <w:pPr>
        <w:rPr>
          <w:b/>
          <w:color w:val="000000"/>
          <w:sz w:val="24"/>
          <w:szCs w:val="24"/>
        </w:rPr>
      </w:pPr>
      <w:r>
        <w:rPr>
          <w:b/>
          <w:color w:val="000000"/>
          <w:sz w:val="28"/>
          <w:szCs w:val="28"/>
        </w:rPr>
        <w:lastRenderedPageBreak/>
        <w:t>Model</w:t>
      </w:r>
    </w:p>
    <w:p w14:paraId="239B98C9" w14:textId="77777777" w:rsidR="00A33695" w:rsidRDefault="00000000">
      <w:pPr>
        <w:spacing w:line="240" w:lineRule="auto"/>
        <w:rPr>
          <w:rFonts w:ascii="Times New Roman" w:eastAsia="Times New Roman" w:hAnsi="Times New Roman" w:cs="Times New Roman"/>
          <w:sz w:val="24"/>
          <w:szCs w:val="24"/>
        </w:rPr>
      </w:pPr>
      <w:r w:rsidRPr="00BB6817">
        <w:rPr>
          <w:color w:val="000000"/>
          <w:sz w:val="24"/>
          <w:szCs w:val="24"/>
        </w:rPr>
        <w:t xml:space="preserve"> </w:t>
      </w:r>
      <w:proofErr w:type="spellStart"/>
      <w:r w:rsidRPr="00BB6817">
        <w:rPr>
          <w:b/>
          <w:color w:val="000000"/>
          <w:sz w:val="24"/>
          <w:szCs w:val="24"/>
        </w:rPr>
        <w:t>CheXNet</w:t>
      </w:r>
      <w:proofErr w:type="spellEnd"/>
      <w:r w:rsidRPr="00BB6817">
        <w:rPr>
          <w:b/>
          <w:color w:val="000000"/>
          <w:sz w:val="24"/>
          <w:szCs w:val="24"/>
        </w:rPr>
        <w:t>:</w:t>
      </w:r>
      <w:r w:rsidRPr="00BB6817">
        <w:rPr>
          <w:sz w:val="24"/>
          <w:szCs w:val="24"/>
        </w:rPr>
        <w:t xml:space="preserve">  </w:t>
      </w:r>
      <w:proofErr w:type="spellStart"/>
      <w:r w:rsidRPr="00BB6817">
        <w:rPr>
          <w:sz w:val="24"/>
          <w:szCs w:val="24"/>
        </w:rPr>
        <w:t>CheXNet</w:t>
      </w:r>
      <w:proofErr w:type="spellEnd"/>
      <w:r w:rsidRPr="00BB6817">
        <w:rPr>
          <w:sz w:val="24"/>
          <w:szCs w:val="24"/>
        </w:rPr>
        <w:t xml:space="preserve"> is a deep learning model specifically designed for the detection of 14 thoracic diseases in chest X-ray images. It was developed by researchers at Stanford University and is based on the DenseNet-121 architecture. </w:t>
      </w:r>
      <w:proofErr w:type="spellStart"/>
      <w:r w:rsidRPr="00BB6817">
        <w:rPr>
          <w:sz w:val="24"/>
          <w:szCs w:val="24"/>
        </w:rPr>
        <w:t>CheXNet</w:t>
      </w:r>
      <w:proofErr w:type="spellEnd"/>
      <w:r w:rsidRPr="00BB6817">
        <w:rPr>
          <w:sz w:val="24"/>
          <w:szCs w:val="24"/>
        </w:rPr>
        <w:t xml:space="preserve"> can classify chest X-rays into multiple disease categories, significantly aiding radiologists by providing a second opinion</w:t>
      </w:r>
      <w:r>
        <w:t xml:space="preserve"> and </w:t>
      </w:r>
      <w:r w:rsidRPr="00BB6817">
        <w:t>potentially</w:t>
      </w:r>
      <w:r>
        <w:t xml:space="preserve"> improving diagnostic accuracy and speed</w:t>
      </w:r>
      <w:r>
        <w:rPr>
          <w:rFonts w:ascii="Times New Roman" w:eastAsia="Times New Roman" w:hAnsi="Times New Roman" w:cs="Times New Roman"/>
          <w:sz w:val="24"/>
          <w:szCs w:val="24"/>
        </w:rPr>
        <w:t>.</w:t>
      </w:r>
    </w:p>
    <w:p w14:paraId="2341149D" w14:textId="77777777" w:rsidR="00A33695" w:rsidRDefault="00000000">
      <w:pPr>
        <w:spacing w:before="280" w:after="280" w:line="240" w:lineRule="auto"/>
        <w:rPr>
          <w:sz w:val="24"/>
          <w:szCs w:val="24"/>
        </w:rPr>
      </w:pPr>
      <w:r>
        <w:rPr>
          <w:b/>
          <w:sz w:val="28"/>
          <w:szCs w:val="28"/>
        </w:rPr>
        <w:t>DenseNet-121:</w:t>
      </w:r>
      <w:r>
        <w:rPr>
          <w:sz w:val="28"/>
          <w:szCs w:val="28"/>
        </w:rPr>
        <w:t xml:space="preserve">    </w:t>
      </w:r>
      <w:r>
        <w:rPr>
          <w:sz w:val="24"/>
          <w:szCs w:val="24"/>
        </w:rPr>
        <w:t xml:space="preserve">DenseNet-121 is a variant of the </w:t>
      </w:r>
      <w:proofErr w:type="spellStart"/>
      <w:r>
        <w:rPr>
          <w:sz w:val="24"/>
          <w:szCs w:val="24"/>
        </w:rPr>
        <w:t>DenseNet</w:t>
      </w:r>
      <w:proofErr w:type="spellEnd"/>
      <w:r>
        <w:rPr>
          <w:sz w:val="24"/>
          <w:szCs w:val="24"/>
        </w:rPr>
        <w:t xml:space="preserve"> (Densely Connected Convolutional Networks) family, which is known for its dense connectivity pattern. In </w:t>
      </w:r>
      <w:proofErr w:type="spellStart"/>
      <w:r>
        <w:rPr>
          <w:sz w:val="24"/>
          <w:szCs w:val="24"/>
        </w:rPr>
        <w:t>DenseNet</w:t>
      </w:r>
      <w:proofErr w:type="spellEnd"/>
      <w:r>
        <w:rPr>
          <w:sz w:val="24"/>
          <w:szCs w:val="24"/>
        </w:rPr>
        <w:t xml:space="preserve">, each layer receives inputs from all preceding layers, enhancing feature reuse and improving gradient flow during training. DenseNet-121 </w:t>
      </w:r>
      <w:r>
        <w:t>consists</w:t>
      </w:r>
      <w:r>
        <w:rPr>
          <w:sz w:val="24"/>
          <w:szCs w:val="24"/>
        </w:rPr>
        <w:t xml:space="preserve"> of 121 layers and is particularly efficient in terms of parameter usage while achieving high accuracy. This architecture is well-suited for tasks requiring detailed image analysis, such as medical image classification, due to its ability to capture intricate features through dense connections.</w:t>
      </w:r>
    </w:p>
    <w:p w14:paraId="12C08A5A" w14:textId="77777777" w:rsidR="00A33695"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8554B" wp14:editId="6A8CE640">
            <wp:extent cx="5278755" cy="205740"/>
            <wp:effectExtent l="0" t="0" r="0" b="0"/>
            <wp:docPr id="2147055168" name="image91.jpg" descr="C:\Users\Admin\AppData\Local\Packages\5319275A.51895FA4EA97F_cv1g1gvanyjgm\TempState\5A0948634378D18B07E1615C0F953076\WhatsApp Image 2024-07-21 at 17.56.43_87a1495f.jpg"/>
            <wp:cNvGraphicFramePr/>
            <a:graphic xmlns:a="http://schemas.openxmlformats.org/drawingml/2006/main">
              <a:graphicData uri="http://schemas.openxmlformats.org/drawingml/2006/picture">
                <pic:pic xmlns:pic="http://schemas.openxmlformats.org/drawingml/2006/picture">
                  <pic:nvPicPr>
                    <pic:cNvPr id="2147055168" name="image91.jpg" descr="C:\Users\Admin\AppData\Local\Packages\5319275A.51895FA4EA97F_cv1g1gvanyjgm\TempState\5A0948634378D18B07E1615C0F953076\WhatsApp Image 2024-07-21 at 17.56.43_87a1495f.jpg"/>
                    <pic:cNvPicPr preferRelativeResize="0"/>
                  </pic:nvPicPr>
                  <pic:blipFill>
                    <a:blip r:embed="rId11"/>
                    <a:srcRect/>
                    <a:stretch>
                      <a:fillRect/>
                    </a:stretch>
                  </pic:blipFill>
                  <pic:spPr>
                    <a:xfrm>
                      <a:off x="0" y="0"/>
                      <a:ext cx="5279037" cy="205974"/>
                    </a:xfrm>
                    <a:prstGeom prst="rect">
                      <a:avLst/>
                    </a:prstGeom>
                  </pic:spPr>
                </pic:pic>
              </a:graphicData>
            </a:graphic>
          </wp:inline>
        </w:drawing>
      </w:r>
    </w:p>
    <w:p w14:paraId="7F8864D3" w14:textId="77777777" w:rsidR="00A33695" w:rsidRDefault="00000000">
      <w:pPr>
        <w:rPr>
          <w:b/>
          <w:color w:val="000000"/>
          <w:sz w:val="28"/>
          <w:szCs w:val="28"/>
        </w:rPr>
      </w:pPr>
      <w:r>
        <w:rPr>
          <w:b/>
          <w:noProof/>
          <w:color w:val="000000"/>
          <w:sz w:val="28"/>
          <w:szCs w:val="28"/>
        </w:rPr>
        <w:drawing>
          <wp:inline distT="0" distB="0" distL="0" distR="0" wp14:anchorId="3A6A1472" wp14:editId="129F222C">
            <wp:extent cx="5731510" cy="882015"/>
            <wp:effectExtent l="0" t="0" r="0" b="0"/>
            <wp:docPr id="2147055166" name="image89.jpg" descr="C:\Users\Admin\AppData\Local\Packages\5319275A.51895FA4EA97F_cv1g1gvanyjgm\TempState\CDF039A172C2935F315A7D4CEC997C35\WhatsApp Image 2024-07-21 at 18.02.20_f6b1a7c8.jpg"/>
            <wp:cNvGraphicFramePr/>
            <a:graphic xmlns:a="http://schemas.openxmlformats.org/drawingml/2006/main">
              <a:graphicData uri="http://schemas.openxmlformats.org/drawingml/2006/picture">
                <pic:pic xmlns:pic="http://schemas.openxmlformats.org/drawingml/2006/picture">
                  <pic:nvPicPr>
                    <pic:cNvPr id="2147055166" name="image89.jpg" descr="C:\Users\Admin\AppData\Local\Packages\5319275A.51895FA4EA97F_cv1g1gvanyjgm\TempState\CDF039A172C2935F315A7D4CEC997C35\WhatsApp Image 2024-07-21 at 18.02.20_f6b1a7c8.jpg"/>
                    <pic:cNvPicPr preferRelativeResize="0"/>
                  </pic:nvPicPr>
                  <pic:blipFill>
                    <a:blip r:embed="rId12"/>
                    <a:srcRect/>
                    <a:stretch>
                      <a:fillRect/>
                    </a:stretch>
                  </pic:blipFill>
                  <pic:spPr>
                    <a:xfrm>
                      <a:off x="0" y="0"/>
                      <a:ext cx="5731510" cy="882182"/>
                    </a:xfrm>
                    <a:prstGeom prst="rect">
                      <a:avLst/>
                    </a:prstGeom>
                  </pic:spPr>
                </pic:pic>
              </a:graphicData>
            </a:graphic>
          </wp:inline>
        </w:drawing>
      </w:r>
    </w:p>
    <w:p w14:paraId="2E90F375" w14:textId="77777777" w:rsidR="00A33695" w:rsidRDefault="00A33695">
      <w:pPr>
        <w:rPr>
          <w:b/>
          <w:color w:val="000000"/>
          <w:sz w:val="28"/>
          <w:szCs w:val="28"/>
        </w:rPr>
      </w:pPr>
    </w:p>
    <w:p w14:paraId="09D88C46" w14:textId="77777777" w:rsidR="00A33695" w:rsidRDefault="00A33695">
      <w:pPr>
        <w:rPr>
          <w:b/>
          <w:color w:val="000000"/>
          <w:sz w:val="28"/>
          <w:szCs w:val="28"/>
        </w:rPr>
      </w:pPr>
    </w:p>
    <w:p w14:paraId="538A18D1" w14:textId="77777777" w:rsidR="00A33695" w:rsidRDefault="00A33695">
      <w:pPr>
        <w:rPr>
          <w:b/>
          <w:color w:val="000000"/>
          <w:sz w:val="28"/>
          <w:szCs w:val="28"/>
        </w:rPr>
      </w:pPr>
    </w:p>
    <w:p w14:paraId="73E6FD63" w14:textId="77777777" w:rsidR="00A33695" w:rsidRDefault="00A33695">
      <w:pPr>
        <w:rPr>
          <w:b/>
          <w:color w:val="000000"/>
          <w:sz w:val="28"/>
          <w:szCs w:val="28"/>
        </w:rPr>
      </w:pPr>
    </w:p>
    <w:p w14:paraId="7F93BBA4" w14:textId="77777777" w:rsidR="00A33695" w:rsidRDefault="00A33695">
      <w:pPr>
        <w:rPr>
          <w:b/>
          <w:color w:val="000000"/>
          <w:sz w:val="28"/>
          <w:szCs w:val="28"/>
        </w:rPr>
      </w:pPr>
    </w:p>
    <w:p w14:paraId="61928C5F" w14:textId="77777777" w:rsidR="00A33695" w:rsidRDefault="00A33695">
      <w:pPr>
        <w:rPr>
          <w:b/>
          <w:color w:val="000000"/>
          <w:sz w:val="28"/>
          <w:szCs w:val="28"/>
        </w:rPr>
      </w:pPr>
    </w:p>
    <w:p w14:paraId="4E1FF3D9" w14:textId="77777777" w:rsidR="00A33695" w:rsidRDefault="00A33695">
      <w:pPr>
        <w:rPr>
          <w:b/>
          <w:color w:val="000000"/>
          <w:sz w:val="28"/>
          <w:szCs w:val="28"/>
        </w:rPr>
      </w:pPr>
    </w:p>
    <w:p w14:paraId="3ADAB5C8" w14:textId="77777777" w:rsidR="00A33695" w:rsidRDefault="00A33695">
      <w:pPr>
        <w:rPr>
          <w:b/>
          <w:color w:val="000000"/>
          <w:sz w:val="28"/>
          <w:szCs w:val="28"/>
        </w:rPr>
      </w:pPr>
    </w:p>
    <w:p w14:paraId="737C8D59" w14:textId="77777777" w:rsidR="00A33695" w:rsidRDefault="00A33695">
      <w:pPr>
        <w:rPr>
          <w:b/>
          <w:color w:val="000000"/>
          <w:sz w:val="28"/>
          <w:szCs w:val="28"/>
        </w:rPr>
      </w:pPr>
    </w:p>
    <w:p w14:paraId="0C478B6B" w14:textId="77777777" w:rsidR="00A33695" w:rsidRDefault="00A33695">
      <w:pPr>
        <w:rPr>
          <w:b/>
          <w:color w:val="000000"/>
          <w:sz w:val="28"/>
          <w:szCs w:val="28"/>
        </w:rPr>
      </w:pPr>
    </w:p>
    <w:p w14:paraId="2FBC338E" w14:textId="77777777" w:rsidR="00A33695" w:rsidRDefault="00A33695">
      <w:pPr>
        <w:rPr>
          <w:b/>
          <w:color w:val="000000"/>
          <w:sz w:val="28"/>
          <w:szCs w:val="28"/>
        </w:rPr>
      </w:pPr>
    </w:p>
    <w:p w14:paraId="6212A474" w14:textId="77777777" w:rsidR="00A33695" w:rsidRDefault="00A33695">
      <w:pPr>
        <w:rPr>
          <w:b/>
          <w:color w:val="000000"/>
          <w:sz w:val="28"/>
          <w:szCs w:val="28"/>
        </w:rPr>
      </w:pPr>
    </w:p>
    <w:p w14:paraId="003BD621" w14:textId="77777777" w:rsidR="00A33695" w:rsidRDefault="00000000">
      <w:pPr>
        <w:rPr>
          <w:b/>
          <w:color w:val="000000"/>
          <w:sz w:val="28"/>
          <w:szCs w:val="28"/>
          <w:lang w:val="en-US"/>
        </w:rPr>
      </w:pPr>
      <w:r>
        <w:rPr>
          <w:b/>
          <w:color w:val="000000"/>
          <w:sz w:val="28"/>
          <w:szCs w:val="28"/>
        </w:rPr>
        <w:t>Architecture</w:t>
      </w:r>
      <w:r>
        <w:rPr>
          <w:b/>
          <w:color w:val="000000"/>
          <w:sz w:val="28"/>
          <w:szCs w:val="28"/>
          <w:lang w:val="en-US"/>
        </w:rPr>
        <w:t>:</w:t>
      </w:r>
    </w:p>
    <w:p w14:paraId="12925741" w14:textId="77777777" w:rsidR="00A33695" w:rsidRDefault="00000000">
      <w:pPr>
        <w:rPr>
          <w:b/>
          <w:color w:val="000000"/>
          <w:sz w:val="28"/>
          <w:szCs w:val="28"/>
        </w:rPr>
      </w:pPr>
      <w:r>
        <w:rPr>
          <w:noProof/>
        </w:rPr>
        <w:lastRenderedPageBreak/>
        <w:drawing>
          <wp:inline distT="19050" distB="19050" distL="19050" distR="19050" wp14:anchorId="7DEEB3C5" wp14:editId="497378D6">
            <wp:extent cx="3776345" cy="942975"/>
            <wp:effectExtent l="0" t="0" r="0" b="0"/>
            <wp:docPr id="2147055149" name="image26.png"/>
            <wp:cNvGraphicFramePr/>
            <a:graphic xmlns:a="http://schemas.openxmlformats.org/drawingml/2006/main">
              <a:graphicData uri="http://schemas.openxmlformats.org/drawingml/2006/picture">
                <pic:pic xmlns:pic="http://schemas.openxmlformats.org/drawingml/2006/picture">
                  <pic:nvPicPr>
                    <pic:cNvPr id="2147055149" name="image26.png"/>
                    <pic:cNvPicPr preferRelativeResize="0"/>
                  </pic:nvPicPr>
                  <pic:blipFill>
                    <a:blip r:embed="rId13"/>
                    <a:srcRect/>
                    <a:stretch>
                      <a:fillRect/>
                    </a:stretch>
                  </pic:blipFill>
                  <pic:spPr>
                    <a:xfrm rot="5400000">
                      <a:off x="0" y="0"/>
                      <a:ext cx="3776663" cy="942975"/>
                    </a:xfrm>
                    <a:prstGeom prst="rect">
                      <a:avLst/>
                    </a:prstGeom>
                  </pic:spPr>
                </pic:pic>
              </a:graphicData>
            </a:graphic>
          </wp:inline>
        </w:drawing>
      </w:r>
      <w:r>
        <w:t xml:space="preserve">                             </w:t>
      </w:r>
      <w:r>
        <w:rPr>
          <w:noProof/>
        </w:rPr>
        <w:drawing>
          <wp:inline distT="114300" distB="114300" distL="114300" distR="114300" wp14:anchorId="6DEF95B6" wp14:editId="1B4F5D82">
            <wp:extent cx="3781425" cy="3751580"/>
            <wp:effectExtent l="0" t="0" r="9525" b="1270"/>
            <wp:docPr id="2147055148" name="image14.png"/>
            <wp:cNvGraphicFramePr/>
            <a:graphic xmlns:a="http://schemas.openxmlformats.org/drawingml/2006/main">
              <a:graphicData uri="http://schemas.openxmlformats.org/drawingml/2006/picture">
                <pic:pic xmlns:pic="http://schemas.openxmlformats.org/drawingml/2006/picture">
                  <pic:nvPicPr>
                    <pic:cNvPr id="2147055148" name="image14.png"/>
                    <pic:cNvPicPr preferRelativeResize="0"/>
                  </pic:nvPicPr>
                  <pic:blipFill>
                    <a:blip r:embed="rId14"/>
                    <a:srcRect/>
                    <a:stretch>
                      <a:fillRect/>
                    </a:stretch>
                  </pic:blipFill>
                  <pic:spPr>
                    <a:xfrm>
                      <a:off x="0" y="0"/>
                      <a:ext cx="3781425" cy="3751580"/>
                    </a:xfrm>
                    <a:prstGeom prst="rect">
                      <a:avLst/>
                    </a:prstGeom>
                  </pic:spPr>
                </pic:pic>
              </a:graphicData>
            </a:graphic>
          </wp:inline>
        </w:drawing>
      </w:r>
    </w:p>
    <w:p w14:paraId="132A12FD" w14:textId="77777777" w:rsidR="00A33695" w:rsidRDefault="00A33695">
      <w:pPr>
        <w:spacing w:before="280" w:after="280" w:line="240" w:lineRule="auto"/>
        <w:rPr>
          <w:b/>
          <w:sz w:val="28"/>
          <w:szCs w:val="28"/>
        </w:rPr>
      </w:pPr>
    </w:p>
    <w:p w14:paraId="5027227F" w14:textId="77777777" w:rsidR="00A33695" w:rsidRDefault="00A33695">
      <w:pPr>
        <w:spacing w:before="280" w:after="280" w:line="240" w:lineRule="auto"/>
        <w:rPr>
          <w:b/>
          <w:sz w:val="28"/>
          <w:szCs w:val="28"/>
        </w:rPr>
      </w:pPr>
    </w:p>
    <w:p w14:paraId="08634314" w14:textId="77777777" w:rsidR="00A33695" w:rsidRDefault="00000000">
      <w:pPr>
        <w:spacing w:before="280" w:after="280" w:line="240" w:lineRule="auto"/>
        <w:rPr>
          <w:sz w:val="28"/>
          <w:szCs w:val="28"/>
        </w:rPr>
      </w:pPr>
      <w:r>
        <w:rPr>
          <w:b/>
          <w:sz w:val="28"/>
          <w:szCs w:val="28"/>
        </w:rPr>
        <w:t>Global Average Pooling:</w:t>
      </w:r>
    </w:p>
    <w:p w14:paraId="63111341" w14:textId="77777777" w:rsidR="00A33695" w:rsidRDefault="00000000">
      <w:pPr>
        <w:spacing w:before="280" w:after="280" w:line="240" w:lineRule="auto"/>
        <w:rPr>
          <w:b/>
          <w:sz w:val="28"/>
          <w:szCs w:val="28"/>
        </w:rPr>
      </w:pPr>
      <w:r>
        <w:t>Global Average Pooling (GAP) is a layer used in convolutional neural networks that reduces each feature map to a single value by computing the average of all values in that feature map, often used before the final classification layer to minimize overfitting and model size.</w:t>
      </w:r>
    </w:p>
    <w:p w14:paraId="211C9F46" w14:textId="77777777" w:rsidR="00A33695" w:rsidRDefault="00000000">
      <w:pPr>
        <w:rPr>
          <w:b/>
          <w:sz w:val="28"/>
          <w:szCs w:val="28"/>
          <w:lang w:val="en-US"/>
        </w:rPr>
      </w:pPr>
      <w:r>
        <w:rPr>
          <w:b/>
          <w:sz w:val="28"/>
          <w:szCs w:val="28"/>
        </w:rPr>
        <w:t>Dense</w:t>
      </w:r>
      <w:r>
        <w:rPr>
          <w:b/>
          <w:sz w:val="28"/>
          <w:szCs w:val="28"/>
          <w:lang w:val="en-US"/>
        </w:rPr>
        <w:t xml:space="preserve"> Layer:</w:t>
      </w:r>
    </w:p>
    <w:p w14:paraId="6217012A" w14:textId="77777777" w:rsidR="00A33695" w:rsidRDefault="00000000">
      <w:r>
        <w:t>Dense layers are fully connected layers in a neural network where each neuron in a layer is connected to every neuron in the preceding layer or the input layer in the case of the first dense layer.</w:t>
      </w:r>
    </w:p>
    <w:p w14:paraId="2794A610" w14:textId="77777777" w:rsidR="00A33695" w:rsidRDefault="00000000">
      <w:pPr>
        <w:spacing w:before="280" w:after="280" w:line="240" w:lineRule="auto"/>
        <w:rPr>
          <w:rFonts w:ascii="Times New Roman" w:eastAsia="Times New Roman" w:hAnsi="Times New Roman" w:cs="Times New Roman"/>
          <w:b/>
          <w:sz w:val="24"/>
          <w:szCs w:val="24"/>
        </w:rPr>
      </w:pPr>
      <w:r>
        <w:rPr>
          <w:b/>
          <w:sz w:val="28"/>
          <w:szCs w:val="28"/>
        </w:rPr>
        <w:t>Sigmoid Activation Function</w:t>
      </w:r>
      <w:r>
        <w:rPr>
          <w:rFonts w:ascii="Times New Roman" w:eastAsia="Times New Roman" w:hAnsi="Times New Roman" w:cs="Times New Roman"/>
          <w:b/>
          <w:sz w:val="24"/>
          <w:szCs w:val="24"/>
        </w:rPr>
        <w:t>:</w:t>
      </w:r>
    </w:p>
    <w:p w14:paraId="0CB38CAE" w14:textId="77777777" w:rsidR="00A33695" w:rsidRDefault="00000000">
      <w:pPr>
        <w:spacing w:before="280" w:after="280" w:line="240" w:lineRule="auto"/>
        <w:rPr>
          <w:rFonts w:ascii="Times New Roman" w:eastAsia="Times New Roman" w:hAnsi="Times New Roman" w:cs="Times New Roman"/>
          <w:sz w:val="24"/>
          <w:szCs w:val="24"/>
        </w:rPr>
      </w:pPr>
      <w:r>
        <w:rPr>
          <w:noProof/>
        </w:rPr>
        <w:drawing>
          <wp:inline distT="0" distB="0" distL="0" distR="0" wp14:anchorId="4EC2F767" wp14:editId="289A0695">
            <wp:extent cx="2183765" cy="812165"/>
            <wp:effectExtent l="0" t="0" r="0" b="0"/>
            <wp:docPr id="2147055169" name="image90.png" descr="Sigmoid Activation Function: An Introduction | Built In"/>
            <wp:cNvGraphicFramePr/>
            <a:graphic xmlns:a="http://schemas.openxmlformats.org/drawingml/2006/main">
              <a:graphicData uri="http://schemas.openxmlformats.org/drawingml/2006/picture">
                <pic:pic xmlns:pic="http://schemas.openxmlformats.org/drawingml/2006/picture">
                  <pic:nvPicPr>
                    <pic:cNvPr id="2147055169" name="image90.png" descr="Sigmoid Activation Function: An Introduction | Built In"/>
                    <pic:cNvPicPr preferRelativeResize="0"/>
                  </pic:nvPicPr>
                  <pic:blipFill>
                    <a:blip r:embed="rId15"/>
                    <a:srcRect/>
                    <a:stretch>
                      <a:fillRect/>
                    </a:stretch>
                  </pic:blipFill>
                  <pic:spPr>
                    <a:xfrm>
                      <a:off x="0" y="0"/>
                      <a:ext cx="2184299" cy="812762"/>
                    </a:xfrm>
                    <a:prstGeom prst="rect">
                      <a:avLst/>
                    </a:prstGeom>
                  </pic:spPr>
                </pic:pic>
              </a:graphicData>
            </a:graphic>
          </wp:inline>
        </w:drawing>
      </w:r>
    </w:p>
    <w:p w14:paraId="5F28B305" w14:textId="77777777" w:rsidR="00A33695" w:rsidRDefault="00000000">
      <w:pPr>
        <w:spacing w:before="280" w:after="280" w:line="240" w:lineRule="auto"/>
        <w:rPr>
          <w:b/>
          <w:sz w:val="28"/>
          <w:szCs w:val="28"/>
        </w:rPr>
      </w:pPr>
      <w:r>
        <w:t>The sigmoid activation function maps input values to a range between 0 and 1. It is commonly used for binary classification tasks, outputting probabilities that indicate the likelihood of a particular class</w:t>
      </w:r>
      <w:r>
        <w:rPr>
          <w:rFonts w:ascii="Times New Roman" w:eastAsia="Times New Roman" w:hAnsi="Times New Roman" w:cs="Times New Roman"/>
          <w:sz w:val="24"/>
          <w:szCs w:val="24"/>
        </w:rPr>
        <w:t>.</w:t>
      </w:r>
    </w:p>
    <w:p w14:paraId="3768AF6B" w14:textId="77777777" w:rsidR="00A33695" w:rsidRDefault="00A33695">
      <w:pPr>
        <w:rPr>
          <w:b/>
          <w:color w:val="000000"/>
          <w:sz w:val="28"/>
          <w:szCs w:val="28"/>
        </w:rPr>
      </w:pPr>
    </w:p>
    <w:p w14:paraId="461E653A" w14:textId="77777777" w:rsidR="00A33695" w:rsidRDefault="00000000">
      <w:pPr>
        <w:rPr>
          <w:b/>
          <w:color w:val="000000"/>
          <w:sz w:val="28"/>
          <w:szCs w:val="28"/>
        </w:rPr>
      </w:pPr>
      <w:r>
        <w:rPr>
          <w:b/>
          <w:color w:val="000000"/>
          <w:sz w:val="28"/>
          <w:szCs w:val="28"/>
        </w:rPr>
        <w:t>Adam Optimiser</w:t>
      </w:r>
    </w:p>
    <w:p w14:paraId="171E353E" w14:textId="77777777" w:rsidR="00A33695" w:rsidRDefault="00000000">
      <w:pPr>
        <w:rPr>
          <w:b/>
          <w:color w:val="000000"/>
          <w:sz w:val="28"/>
          <w:szCs w:val="28"/>
        </w:rPr>
      </w:pPr>
      <w:r>
        <w:rPr>
          <w:b/>
          <w:noProof/>
          <w:color w:val="000000"/>
          <w:sz w:val="28"/>
          <w:szCs w:val="28"/>
        </w:rPr>
        <w:lastRenderedPageBreak/>
        <w:drawing>
          <wp:inline distT="0" distB="0" distL="0" distR="0" wp14:anchorId="37FB45A4" wp14:editId="3DAB714E">
            <wp:extent cx="5731510" cy="175260"/>
            <wp:effectExtent l="0" t="0" r="0" b="0"/>
            <wp:docPr id="2147055171" name="image94.jpg" descr="C:\Users\Admin\AppData\Local\Packages\5319275A.51895FA4EA97F_cv1g1gvanyjgm\TempState\E7FED988DD5F2A44BB605BFFD0F6C19D\WhatsApp Image 2024-07-21 at 18.10.47_f15ab83b.jpg"/>
            <wp:cNvGraphicFramePr/>
            <a:graphic xmlns:a="http://schemas.openxmlformats.org/drawingml/2006/main">
              <a:graphicData uri="http://schemas.openxmlformats.org/drawingml/2006/picture">
                <pic:pic xmlns:pic="http://schemas.openxmlformats.org/drawingml/2006/picture">
                  <pic:nvPicPr>
                    <pic:cNvPr id="2147055171" name="image94.jpg" descr="C:\Users\Admin\AppData\Local\Packages\5319275A.51895FA4EA97F_cv1g1gvanyjgm\TempState\E7FED988DD5F2A44BB605BFFD0F6C19D\WhatsApp Image 2024-07-21 at 18.10.47_f15ab83b.jpg"/>
                    <pic:cNvPicPr preferRelativeResize="0"/>
                  </pic:nvPicPr>
                  <pic:blipFill>
                    <a:blip r:embed="rId16"/>
                    <a:srcRect/>
                    <a:stretch>
                      <a:fillRect/>
                    </a:stretch>
                  </pic:blipFill>
                  <pic:spPr>
                    <a:xfrm>
                      <a:off x="0" y="0"/>
                      <a:ext cx="5731510" cy="175863"/>
                    </a:xfrm>
                    <a:prstGeom prst="rect">
                      <a:avLst/>
                    </a:prstGeom>
                  </pic:spPr>
                </pic:pic>
              </a:graphicData>
            </a:graphic>
          </wp:inline>
        </w:drawing>
      </w:r>
    </w:p>
    <w:p w14:paraId="7CED56D3" w14:textId="77777777" w:rsidR="00A33695" w:rsidRDefault="0000000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526972C" wp14:editId="64826B05">
            <wp:extent cx="2561590" cy="1918970"/>
            <wp:effectExtent l="0" t="0" r="0" b="0"/>
            <wp:docPr id="2147055170" name="image106.jpg"/>
            <wp:cNvGraphicFramePr/>
            <a:graphic xmlns:a="http://schemas.openxmlformats.org/drawingml/2006/main">
              <a:graphicData uri="http://schemas.openxmlformats.org/drawingml/2006/picture">
                <pic:pic xmlns:pic="http://schemas.openxmlformats.org/drawingml/2006/picture">
                  <pic:nvPicPr>
                    <pic:cNvPr id="2147055170" name="image106.jpg"/>
                    <pic:cNvPicPr preferRelativeResize="0"/>
                  </pic:nvPicPr>
                  <pic:blipFill>
                    <a:blip r:embed="rId17"/>
                    <a:srcRect/>
                    <a:stretch>
                      <a:fillRect/>
                    </a:stretch>
                  </pic:blipFill>
                  <pic:spPr>
                    <a:xfrm>
                      <a:off x="0" y="0"/>
                      <a:ext cx="2561654" cy="1919198"/>
                    </a:xfrm>
                    <a:prstGeom prst="rect">
                      <a:avLst/>
                    </a:prstGeom>
                  </pic:spPr>
                </pic:pic>
              </a:graphicData>
            </a:graphic>
          </wp:inline>
        </w:drawing>
      </w:r>
    </w:p>
    <w:p w14:paraId="3828CB8C" w14:textId="77777777" w:rsidR="00A33695" w:rsidRDefault="00000000">
      <w:pPr>
        <w:rPr>
          <w:color w:val="374151"/>
        </w:rPr>
      </w:pPr>
      <w:r>
        <w:rPr>
          <w:color w:val="000000"/>
          <w:highlight w:val="white"/>
        </w:rPr>
        <w:t>Adaptive Moment Estimation is an algorithm for optimization technique for gradient descent.  It requires less memory and is efficient. Intuitively, it is a combination of the gradient descent with momentum algorithm and the RMSP algorithm.</w:t>
      </w:r>
      <w:r>
        <w:rPr>
          <w:rFonts w:ascii="Quattrocento Sans" w:eastAsia="Quattrocento Sans" w:hAnsi="Quattrocento Sans" w:cs="Quattrocento Sans"/>
          <w:color w:val="374151"/>
        </w:rPr>
        <w:t xml:space="preserve"> </w:t>
      </w:r>
      <w:r>
        <w:t>Its adaptive nature adjusts learning rates for each parameter individually, making it robust to varying scales and sparsity</w:t>
      </w:r>
      <w:r>
        <w:rPr>
          <w:color w:val="374151"/>
        </w:rPr>
        <w:t>.</w:t>
      </w:r>
    </w:p>
    <w:p w14:paraId="10158D1C" w14:textId="77777777" w:rsidR="00A33695" w:rsidRDefault="00A33695">
      <w:pPr>
        <w:rPr>
          <w:b/>
          <w:color w:val="000000"/>
          <w:sz w:val="28"/>
          <w:szCs w:val="28"/>
        </w:rPr>
      </w:pPr>
    </w:p>
    <w:p w14:paraId="25D31715" w14:textId="77777777" w:rsidR="00A33695" w:rsidRDefault="00A33695">
      <w:pPr>
        <w:rPr>
          <w:b/>
          <w:color w:val="000000"/>
          <w:sz w:val="28"/>
          <w:szCs w:val="28"/>
        </w:rPr>
      </w:pPr>
    </w:p>
    <w:p w14:paraId="2E29450A" w14:textId="77777777" w:rsidR="00A33695" w:rsidRDefault="00A33695">
      <w:pPr>
        <w:rPr>
          <w:b/>
          <w:color w:val="000000"/>
          <w:sz w:val="28"/>
          <w:szCs w:val="28"/>
        </w:rPr>
      </w:pPr>
    </w:p>
    <w:p w14:paraId="004A6442" w14:textId="77777777" w:rsidR="00A33695" w:rsidRDefault="00A33695">
      <w:pPr>
        <w:rPr>
          <w:b/>
          <w:color w:val="000000"/>
          <w:sz w:val="28"/>
          <w:szCs w:val="28"/>
        </w:rPr>
      </w:pPr>
    </w:p>
    <w:p w14:paraId="40F4E05D" w14:textId="77777777" w:rsidR="00A33695" w:rsidRDefault="00A33695">
      <w:pPr>
        <w:rPr>
          <w:b/>
          <w:color w:val="000000"/>
          <w:sz w:val="28"/>
          <w:szCs w:val="28"/>
        </w:rPr>
      </w:pPr>
    </w:p>
    <w:p w14:paraId="0D5025F5" w14:textId="77777777" w:rsidR="00A33695" w:rsidRDefault="00A33695">
      <w:pPr>
        <w:rPr>
          <w:b/>
          <w:color w:val="000000"/>
          <w:sz w:val="28"/>
          <w:szCs w:val="28"/>
        </w:rPr>
      </w:pPr>
    </w:p>
    <w:p w14:paraId="56CCE585" w14:textId="77777777" w:rsidR="00A33695" w:rsidRDefault="00A33695">
      <w:pPr>
        <w:rPr>
          <w:b/>
          <w:color w:val="000000"/>
          <w:sz w:val="28"/>
          <w:szCs w:val="28"/>
        </w:rPr>
      </w:pPr>
    </w:p>
    <w:p w14:paraId="0D8DFE07" w14:textId="77777777" w:rsidR="00A33695" w:rsidRDefault="00A33695">
      <w:pPr>
        <w:rPr>
          <w:b/>
          <w:color w:val="000000"/>
          <w:sz w:val="28"/>
          <w:szCs w:val="28"/>
        </w:rPr>
      </w:pPr>
    </w:p>
    <w:p w14:paraId="1B571CCD" w14:textId="77777777" w:rsidR="00A33695" w:rsidRDefault="00A33695">
      <w:pPr>
        <w:rPr>
          <w:b/>
          <w:color w:val="000000"/>
          <w:sz w:val="28"/>
          <w:szCs w:val="28"/>
        </w:rPr>
      </w:pPr>
    </w:p>
    <w:p w14:paraId="77F8982C" w14:textId="77777777" w:rsidR="00A33695" w:rsidRDefault="00A33695">
      <w:pPr>
        <w:rPr>
          <w:b/>
          <w:color w:val="000000"/>
          <w:sz w:val="28"/>
          <w:szCs w:val="28"/>
        </w:rPr>
      </w:pPr>
    </w:p>
    <w:p w14:paraId="16F2B690" w14:textId="77777777" w:rsidR="00A33695" w:rsidRDefault="00A33695">
      <w:pPr>
        <w:rPr>
          <w:b/>
          <w:color w:val="000000"/>
          <w:sz w:val="28"/>
          <w:szCs w:val="28"/>
        </w:rPr>
      </w:pPr>
    </w:p>
    <w:p w14:paraId="78527F69" w14:textId="77777777" w:rsidR="00A33695" w:rsidRDefault="00A33695">
      <w:pPr>
        <w:rPr>
          <w:b/>
          <w:color w:val="000000"/>
          <w:sz w:val="28"/>
          <w:szCs w:val="28"/>
        </w:rPr>
      </w:pPr>
    </w:p>
    <w:p w14:paraId="0FEEDBD4" w14:textId="77777777" w:rsidR="00A33695" w:rsidRDefault="00A33695">
      <w:pPr>
        <w:rPr>
          <w:b/>
          <w:color w:val="000000"/>
          <w:sz w:val="28"/>
          <w:szCs w:val="28"/>
        </w:rPr>
      </w:pPr>
    </w:p>
    <w:p w14:paraId="59741115" w14:textId="77777777" w:rsidR="00A33695" w:rsidRDefault="00A33695">
      <w:pPr>
        <w:rPr>
          <w:b/>
          <w:color w:val="000000"/>
          <w:sz w:val="28"/>
          <w:szCs w:val="28"/>
        </w:rPr>
      </w:pPr>
    </w:p>
    <w:p w14:paraId="54C02DE4" w14:textId="77777777" w:rsidR="00A33695" w:rsidRDefault="00A33695">
      <w:pPr>
        <w:rPr>
          <w:b/>
          <w:color w:val="000000"/>
          <w:sz w:val="28"/>
          <w:szCs w:val="28"/>
        </w:rPr>
      </w:pPr>
    </w:p>
    <w:p w14:paraId="6BAD66CE" w14:textId="77777777" w:rsidR="00A33695" w:rsidRDefault="00A33695">
      <w:pPr>
        <w:rPr>
          <w:b/>
          <w:color w:val="000000"/>
          <w:sz w:val="28"/>
          <w:szCs w:val="28"/>
        </w:rPr>
      </w:pPr>
    </w:p>
    <w:p w14:paraId="764DEB03" w14:textId="77777777" w:rsidR="00A33695" w:rsidRDefault="00A33695">
      <w:pPr>
        <w:rPr>
          <w:b/>
          <w:color w:val="000000"/>
          <w:sz w:val="28"/>
          <w:szCs w:val="28"/>
        </w:rPr>
      </w:pPr>
    </w:p>
    <w:p w14:paraId="263DCDCC" w14:textId="77777777" w:rsidR="00A33695" w:rsidRDefault="00000000">
      <w:pPr>
        <w:rPr>
          <w:b/>
          <w:color w:val="000000"/>
          <w:sz w:val="28"/>
          <w:szCs w:val="28"/>
        </w:rPr>
      </w:pPr>
      <w:r>
        <w:rPr>
          <w:b/>
          <w:color w:val="000000"/>
          <w:sz w:val="28"/>
          <w:szCs w:val="28"/>
        </w:rPr>
        <w:t>Accuracy:</w:t>
      </w:r>
    </w:p>
    <w:p w14:paraId="2C0CE0C1" w14:textId="77777777" w:rsidR="00A33695" w:rsidRDefault="00000000">
      <w:pPr>
        <w:rPr>
          <w:b/>
          <w:color w:val="000000"/>
          <w:sz w:val="28"/>
          <w:szCs w:val="28"/>
        </w:rPr>
      </w:pPr>
      <w:r>
        <w:rPr>
          <w:b/>
          <w:color w:val="000000"/>
          <w:sz w:val="28"/>
          <w:szCs w:val="28"/>
        </w:rPr>
        <w:lastRenderedPageBreak/>
        <w:t>Train Accuracy:</w:t>
      </w:r>
    </w:p>
    <w:p w14:paraId="05171732" w14:textId="77777777" w:rsidR="00A33695" w:rsidRDefault="00000000">
      <w:pPr>
        <w:rPr>
          <w:color w:val="374151"/>
        </w:rPr>
      </w:pPr>
      <w:r>
        <w:rPr>
          <w:noProof/>
          <w:color w:val="374151"/>
        </w:rPr>
        <w:drawing>
          <wp:inline distT="0" distB="0" distL="0" distR="0" wp14:anchorId="7A50785A" wp14:editId="7C261738">
            <wp:extent cx="5731510" cy="821055"/>
            <wp:effectExtent l="0" t="0" r="0" b="0"/>
            <wp:docPr id="2147055173" name="image104.jpg" descr="C:\Users\Admin\AppData\Local\Packages\5319275A.51895FA4EA97F_cv1g1gvanyjgm\TempState\129E4760599F99CD2841B7A19D03E07E\WhatsApp Image 2024-07-21 at 18.20.18_8d1e9316.jpg"/>
            <wp:cNvGraphicFramePr/>
            <a:graphic xmlns:a="http://schemas.openxmlformats.org/drawingml/2006/main">
              <a:graphicData uri="http://schemas.openxmlformats.org/drawingml/2006/picture">
                <pic:pic xmlns:pic="http://schemas.openxmlformats.org/drawingml/2006/picture">
                  <pic:nvPicPr>
                    <pic:cNvPr id="2147055173" name="image104.jpg" descr="C:\Users\Admin\AppData\Local\Packages\5319275A.51895FA4EA97F_cv1g1gvanyjgm\TempState\129E4760599F99CD2841B7A19D03E07E\WhatsApp Image 2024-07-21 at 18.20.18_8d1e9316.jpg"/>
                    <pic:cNvPicPr preferRelativeResize="0"/>
                  </pic:nvPicPr>
                  <pic:blipFill>
                    <a:blip r:embed="rId18"/>
                    <a:srcRect/>
                    <a:stretch>
                      <a:fillRect/>
                    </a:stretch>
                  </pic:blipFill>
                  <pic:spPr>
                    <a:xfrm>
                      <a:off x="0" y="0"/>
                      <a:ext cx="5731510" cy="821503"/>
                    </a:xfrm>
                    <a:prstGeom prst="rect">
                      <a:avLst/>
                    </a:prstGeom>
                  </pic:spPr>
                </pic:pic>
              </a:graphicData>
            </a:graphic>
          </wp:inline>
        </w:drawing>
      </w:r>
    </w:p>
    <w:p w14:paraId="61E18CCA" w14:textId="77777777" w:rsidR="00A33695" w:rsidRDefault="00000000">
      <w:pPr>
        <w:rPr>
          <w:b/>
          <w:sz w:val="28"/>
          <w:szCs w:val="28"/>
        </w:rPr>
      </w:pPr>
      <w:r>
        <w:rPr>
          <w:b/>
          <w:sz w:val="28"/>
          <w:szCs w:val="28"/>
        </w:rPr>
        <w:t>Test Accuracy:</w:t>
      </w:r>
    </w:p>
    <w:p w14:paraId="24E300FE" w14:textId="77777777" w:rsidR="00A33695" w:rsidRDefault="00000000">
      <w:pPr>
        <w:rPr>
          <w:b/>
          <w:sz w:val="28"/>
          <w:szCs w:val="28"/>
        </w:rPr>
      </w:pPr>
      <w:r>
        <w:rPr>
          <w:b/>
          <w:noProof/>
          <w:sz w:val="28"/>
          <w:szCs w:val="28"/>
        </w:rPr>
        <w:drawing>
          <wp:inline distT="0" distB="0" distL="0" distR="0" wp14:anchorId="5C55A95E" wp14:editId="5D4F55E3">
            <wp:extent cx="5731510" cy="1045210"/>
            <wp:effectExtent l="0" t="0" r="0" b="0"/>
            <wp:docPr id="2147055172" name="image100.jpg" descr="C:\Users\Admin\AppData\Local\Packages\5319275A.51895FA4EA97F_cv1g1gvanyjgm\TempState\798CFC169A66EB10AA814F8A45D5EF42\WhatsApp Image 2024-07-21 at 18.46.12_eb9c54a0.jpg"/>
            <wp:cNvGraphicFramePr/>
            <a:graphic xmlns:a="http://schemas.openxmlformats.org/drawingml/2006/main">
              <a:graphicData uri="http://schemas.openxmlformats.org/drawingml/2006/picture">
                <pic:pic xmlns:pic="http://schemas.openxmlformats.org/drawingml/2006/picture">
                  <pic:nvPicPr>
                    <pic:cNvPr id="2147055172" name="image100.jpg" descr="C:\Users\Admin\AppData\Local\Packages\5319275A.51895FA4EA97F_cv1g1gvanyjgm\TempState\798CFC169A66EB10AA814F8A45D5EF42\WhatsApp Image 2024-07-21 at 18.46.12_eb9c54a0.jpg"/>
                    <pic:cNvPicPr preferRelativeResize="0"/>
                  </pic:nvPicPr>
                  <pic:blipFill>
                    <a:blip r:embed="rId19"/>
                    <a:srcRect/>
                    <a:stretch>
                      <a:fillRect/>
                    </a:stretch>
                  </pic:blipFill>
                  <pic:spPr>
                    <a:xfrm>
                      <a:off x="0" y="0"/>
                      <a:ext cx="5731510" cy="1045747"/>
                    </a:xfrm>
                    <a:prstGeom prst="rect">
                      <a:avLst/>
                    </a:prstGeom>
                  </pic:spPr>
                </pic:pic>
              </a:graphicData>
            </a:graphic>
          </wp:inline>
        </w:drawing>
      </w:r>
    </w:p>
    <w:p w14:paraId="33A9E16C" w14:textId="77777777" w:rsidR="00A33695" w:rsidRDefault="00000000">
      <w:pPr>
        <w:rPr>
          <w:b/>
          <w:sz w:val="28"/>
          <w:szCs w:val="28"/>
        </w:rPr>
      </w:pPr>
      <w:r>
        <w:rPr>
          <w:b/>
          <w:sz w:val="28"/>
          <w:szCs w:val="28"/>
        </w:rPr>
        <w:t>Validation Accuracy:</w:t>
      </w:r>
    </w:p>
    <w:p w14:paraId="1739BB36" w14:textId="77777777" w:rsidR="00A33695" w:rsidRDefault="00000000">
      <w:pPr>
        <w:rPr>
          <w:b/>
          <w:sz w:val="28"/>
          <w:szCs w:val="28"/>
        </w:rPr>
      </w:pPr>
      <w:r>
        <w:rPr>
          <w:b/>
          <w:noProof/>
          <w:sz w:val="28"/>
          <w:szCs w:val="28"/>
        </w:rPr>
        <w:drawing>
          <wp:inline distT="0" distB="0" distL="0" distR="0" wp14:anchorId="479EBE08" wp14:editId="2FED0735">
            <wp:extent cx="5731510" cy="958850"/>
            <wp:effectExtent l="0" t="0" r="0" b="0"/>
            <wp:docPr id="2147055176" name="image118.jpg" descr="C:\Users\Admin\AppData\Local\Packages\5319275A.51895FA4EA97F_cv1g1gvanyjgm\TempState\20872559D95722C9D6A71D973C1A00B5\WhatsApp Image 2024-07-21 at 18.46.42_c2711003.jpg"/>
            <wp:cNvGraphicFramePr/>
            <a:graphic xmlns:a="http://schemas.openxmlformats.org/drawingml/2006/main">
              <a:graphicData uri="http://schemas.openxmlformats.org/drawingml/2006/picture">
                <pic:pic xmlns:pic="http://schemas.openxmlformats.org/drawingml/2006/picture">
                  <pic:nvPicPr>
                    <pic:cNvPr id="2147055176" name="image118.jpg" descr="C:\Users\Admin\AppData\Local\Packages\5319275A.51895FA4EA97F_cv1g1gvanyjgm\TempState\20872559D95722C9D6A71D973C1A00B5\WhatsApp Image 2024-07-21 at 18.46.42_c2711003.jpg"/>
                    <pic:cNvPicPr preferRelativeResize="0"/>
                  </pic:nvPicPr>
                  <pic:blipFill>
                    <a:blip r:embed="rId20"/>
                    <a:srcRect/>
                    <a:stretch>
                      <a:fillRect/>
                    </a:stretch>
                  </pic:blipFill>
                  <pic:spPr>
                    <a:xfrm>
                      <a:off x="0" y="0"/>
                      <a:ext cx="5731510" cy="958999"/>
                    </a:xfrm>
                    <a:prstGeom prst="rect">
                      <a:avLst/>
                    </a:prstGeom>
                  </pic:spPr>
                </pic:pic>
              </a:graphicData>
            </a:graphic>
          </wp:inline>
        </w:drawing>
      </w:r>
    </w:p>
    <w:p w14:paraId="1CCFCB54" w14:textId="77777777" w:rsidR="00A33695" w:rsidRDefault="00000000">
      <w:pPr>
        <w:rPr>
          <w:b/>
          <w:sz w:val="28"/>
          <w:szCs w:val="28"/>
        </w:rPr>
      </w:pPr>
      <w:r>
        <w:rPr>
          <w:b/>
          <w:sz w:val="28"/>
          <w:szCs w:val="28"/>
        </w:rPr>
        <w:t>Classification Report</w:t>
      </w:r>
    </w:p>
    <w:p w14:paraId="6AB81EA5" w14:textId="77777777" w:rsidR="00A33695" w:rsidRDefault="00000000">
      <w:pPr>
        <w:rPr>
          <w:b/>
          <w:sz w:val="28"/>
          <w:szCs w:val="28"/>
        </w:rPr>
      </w:pPr>
      <w:r>
        <w:rPr>
          <w:noProof/>
        </w:rPr>
        <w:drawing>
          <wp:inline distT="0" distB="0" distL="0" distR="0" wp14:anchorId="333A4EFA" wp14:editId="5EF494AD">
            <wp:extent cx="3503930" cy="1172845"/>
            <wp:effectExtent l="0" t="0" r="0" b="0"/>
            <wp:docPr id="2147055174" name="image108.png"/>
            <wp:cNvGraphicFramePr/>
            <a:graphic xmlns:a="http://schemas.openxmlformats.org/drawingml/2006/main">
              <a:graphicData uri="http://schemas.openxmlformats.org/drawingml/2006/picture">
                <pic:pic xmlns:pic="http://schemas.openxmlformats.org/drawingml/2006/picture">
                  <pic:nvPicPr>
                    <pic:cNvPr id="2147055174" name="image108.png"/>
                    <pic:cNvPicPr preferRelativeResize="0"/>
                  </pic:nvPicPr>
                  <pic:blipFill>
                    <a:blip r:embed="rId21"/>
                    <a:srcRect/>
                    <a:stretch>
                      <a:fillRect/>
                    </a:stretch>
                  </pic:blipFill>
                  <pic:spPr>
                    <a:xfrm>
                      <a:off x="0" y="0"/>
                      <a:ext cx="3504176" cy="1173380"/>
                    </a:xfrm>
                    <a:prstGeom prst="rect">
                      <a:avLst/>
                    </a:prstGeom>
                  </pic:spPr>
                </pic:pic>
              </a:graphicData>
            </a:graphic>
          </wp:inline>
        </w:drawing>
      </w:r>
    </w:p>
    <w:p w14:paraId="347C8492" w14:textId="77777777" w:rsidR="00A33695" w:rsidRDefault="00A33695">
      <w:pPr>
        <w:rPr>
          <w:b/>
          <w:sz w:val="28"/>
          <w:szCs w:val="28"/>
        </w:rPr>
      </w:pPr>
    </w:p>
    <w:p w14:paraId="27F6ACB5" w14:textId="77777777" w:rsidR="00A33695" w:rsidRDefault="00A33695">
      <w:pPr>
        <w:rPr>
          <w:b/>
          <w:sz w:val="28"/>
          <w:szCs w:val="28"/>
        </w:rPr>
      </w:pPr>
    </w:p>
    <w:p w14:paraId="3D4C6329" w14:textId="77777777" w:rsidR="00A33695" w:rsidRDefault="00A33695">
      <w:pPr>
        <w:rPr>
          <w:b/>
          <w:sz w:val="28"/>
          <w:szCs w:val="28"/>
        </w:rPr>
      </w:pPr>
    </w:p>
    <w:p w14:paraId="3684F9B5" w14:textId="77777777" w:rsidR="00A33695" w:rsidRDefault="00A33695">
      <w:pPr>
        <w:rPr>
          <w:b/>
          <w:sz w:val="28"/>
          <w:szCs w:val="28"/>
        </w:rPr>
      </w:pPr>
    </w:p>
    <w:p w14:paraId="266C581E" w14:textId="77777777" w:rsidR="00A33695" w:rsidRDefault="00A33695">
      <w:pPr>
        <w:rPr>
          <w:b/>
          <w:sz w:val="28"/>
          <w:szCs w:val="28"/>
        </w:rPr>
      </w:pPr>
    </w:p>
    <w:p w14:paraId="257D35B1" w14:textId="77777777" w:rsidR="00A33695" w:rsidRDefault="00A33695">
      <w:pPr>
        <w:rPr>
          <w:b/>
          <w:sz w:val="28"/>
          <w:szCs w:val="28"/>
        </w:rPr>
      </w:pPr>
    </w:p>
    <w:p w14:paraId="4F818305" w14:textId="77777777" w:rsidR="00A33695" w:rsidRDefault="00A33695">
      <w:pPr>
        <w:rPr>
          <w:b/>
          <w:sz w:val="28"/>
          <w:szCs w:val="28"/>
        </w:rPr>
      </w:pPr>
    </w:p>
    <w:p w14:paraId="368C27BD" w14:textId="77777777" w:rsidR="00A33695" w:rsidRDefault="00A33695">
      <w:pPr>
        <w:rPr>
          <w:b/>
          <w:sz w:val="28"/>
          <w:szCs w:val="28"/>
        </w:rPr>
      </w:pPr>
    </w:p>
    <w:p w14:paraId="39DD5E18" w14:textId="77777777" w:rsidR="00A33695" w:rsidRDefault="00A33695">
      <w:pPr>
        <w:rPr>
          <w:b/>
          <w:sz w:val="28"/>
          <w:szCs w:val="28"/>
        </w:rPr>
      </w:pPr>
    </w:p>
    <w:p w14:paraId="7C6F8FCA" w14:textId="77777777" w:rsidR="00A33695" w:rsidRDefault="00A33695">
      <w:pPr>
        <w:rPr>
          <w:b/>
          <w:sz w:val="28"/>
          <w:szCs w:val="28"/>
        </w:rPr>
      </w:pPr>
    </w:p>
    <w:p w14:paraId="5EEC26C0" w14:textId="77777777" w:rsidR="00A33695" w:rsidRDefault="00A33695">
      <w:pPr>
        <w:rPr>
          <w:b/>
          <w:sz w:val="28"/>
          <w:szCs w:val="28"/>
        </w:rPr>
      </w:pPr>
    </w:p>
    <w:p w14:paraId="24978305" w14:textId="77777777" w:rsidR="00A33695" w:rsidRDefault="00A33695">
      <w:pPr>
        <w:rPr>
          <w:b/>
          <w:sz w:val="28"/>
          <w:szCs w:val="28"/>
        </w:rPr>
      </w:pPr>
    </w:p>
    <w:p w14:paraId="638A268A" w14:textId="77777777" w:rsidR="00A33695" w:rsidRDefault="00000000">
      <w:pPr>
        <w:rPr>
          <w:b/>
          <w:sz w:val="28"/>
          <w:szCs w:val="28"/>
        </w:rPr>
      </w:pPr>
      <w:r>
        <w:rPr>
          <w:b/>
          <w:sz w:val="28"/>
          <w:szCs w:val="28"/>
        </w:rPr>
        <w:t>FRONTEND DESIGN</w:t>
      </w:r>
    </w:p>
    <w:p w14:paraId="45F56029" w14:textId="77777777" w:rsidR="00A33695" w:rsidRDefault="00000000">
      <w:pPr>
        <w:rPr>
          <w:b/>
          <w:sz w:val="28"/>
          <w:szCs w:val="28"/>
        </w:rPr>
      </w:pPr>
      <w:r>
        <w:rPr>
          <w:b/>
          <w:noProof/>
          <w:sz w:val="28"/>
          <w:szCs w:val="28"/>
        </w:rPr>
        <w:drawing>
          <wp:inline distT="0" distB="0" distL="0" distR="0" wp14:anchorId="67F8921A" wp14:editId="4609E6CE">
            <wp:extent cx="5731510" cy="1633220"/>
            <wp:effectExtent l="0" t="0" r="0" b="0"/>
            <wp:docPr id="2147055175" name="image116.jpg" descr="C:\Users\Admin\AppData\Local\Packages\5319275A.51895FA4EA97F_cv1g1gvanyjgm\TempState\EB5053F7D2403C84A849B040014903AC\WhatsApp Image 2024-07-21 at 18.58.56_3c5f7cae.jpg"/>
            <wp:cNvGraphicFramePr/>
            <a:graphic xmlns:a="http://schemas.openxmlformats.org/drawingml/2006/main">
              <a:graphicData uri="http://schemas.openxmlformats.org/drawingml/2006/picture">
                <pic:pic xmlns:pic="http://schemas.openxmlformats.org/drawingml/2006/picture">
                  <pic:nvPicPr>
                    <pic:cNvPr id="2147055175" name="image116.jpg" descr="C:\Users\Admin\AppData\Local\Packages\5319275A.51895FA4EA97F_cv1g1gvanyjgm\TempState\EB5053F7D2403C84A849B040014903AC\WhatsApp Image 2024-07-21 at 18.58.56_3c5f7cae.jpg"/>
                    <pic:cNvPicPr preferRelativeResize="0"/>
                  </pic:nvPicPr>
                  <pic:blipFill>
                    <a:blip r:embed="rId22"/>
                    <a:srcRect/>
                    <a:stretch>
                      <a:fillRect/>
                    </a:stretch>
                  </pic:blipFill>
                  <pic:spPr>
                    <a:xfrm>
                      <a:off x="0" y="0"/>
                      <a:ext cx="5731510" cy="1633821"/>
                    </a:xfrm>
                    <a:prstGeom prst="rect">
                      <a:avLst/>
                    </a:prstGeom>
                  </pic:spPr>
                </pic:pic>
              </a:graphicData>
            </a:graphic>
          </wp:inline>
        </w:drawing>
      </w:r>
    </w:p>
    <w:p w14:paraId="7176F18A" w14:textId="77777777" w:rsidR="00A33695" w:rsidRDefault="00000000">
      <w:pPr>
        <w:rPr>
          <w:b/>
          <w:color w:val="000000"/>
        </w:rPr>
      </w:pPr>
      <w:r>
        <w:rPr>
          <w:rFonts w:ascii="Times New Roman" w:eastAsia="Times New Roman" w:hAnsi="Times New Roman" w:cs="Times New Roman"/>
          <w:color w:val="000000"/>
          <w:sz w:val="2"/>
          <w:szCs w:val="2"/>
          <w:highlight w:val="black"/>
        </w:rPr>
        <w:t xml:space="preserve"> </w:t>
      </w:r>
      <w:r>
        <w:rPr>
          <w:b/>
          <w:noProof/>
        </w:rPr>
        <w:drawing>
          <wp:inline distT="114300" distB="114300" distL="114300" distR="114300" wp14:anchorId="04E8543E" wp14:editId="5FF4751C">
            <wp:extent cx="2754630" cy="3252470"/>
            <wp:effectExtent l="0" t="0" r="0" b="0"/>
            <wp:docPr id="2147055177" name="image122.jpg"/>
            <wp:cNvGraphicFramePr/>
            <a:graphic xmlns:a="http://schemas.openxmlformats.org/drawingml/2006/main">
              <a:graphicData uri="http://schemas.openxmlformats.org/drawingml/2006/picture">
                <pic:pic xmlns:pic="http://schemas.openxmlformats.org/drawingml/2006/picture">
                  <pic:nvPicPr>
                    <pic:cNvPr id="2147055177" name="image122.jpg"/>
                    <pic:cNvPicPr preferRelativeResize="0"/>
                  </pic:nvPicPr>
                  <pic:blipFill>
                    <a:blip r:embed="rId23"/>
                    <a:srcRect/>
                    <a:stretch>
                      <a:fillRect/>
                    </a:stretch>
                  </pic:blipFill>
                  <pic:spPr>
                    <a:xfrm>
                      <a:off x="0" y="0"/>
                      <a:ext cx="2755106" cy="3252684"/>
                    </a:xfrm>
                    <a:prstGeom prst="rect">
                      <a:avLst/>
                    </a:prstGeom>
                  </pic:spPr>
                </pic:pic>
              </a:graphicData>
            </a:graphic>
          </wp:inline>
        </w:drawing>
      </w:r>
      <w:r>
        <w:rPr>
          <w:b/>
        </w:rPr>
        <w:t xml:space="preserve">     </w:t>
      </w:r>
      <w:r>
        <w:rPr>
          <w:b/>
          <w:noProof/>
        </w:rPr>
        <w:drawing>
          <wp:inline distT="0" distB="0" distL="0" distR="0" wp14:anchorId="403DA1EB" wp14:editId="177979AF">
            <wp:extent cx="2732405" cy="3272790"/>
            <wp:effectExtent l="0" t="0" r="0" b="0"/>
            <wp:docPr id="2147055178" name="image120.jpg" descr="C:\Users\Admin\AppData\Local\Packages\5319275A.51895FA4EA97F_cv1g1gvanyjgm\TempState\CA6037B5974C5B0DAC440BCDFB299BCE\WhatsApp Image 2024-07-21 at 19.01.59_1f60aa70.jpg"/>
            <wp:cNvGraphicFramePr/>
            <a:graphic xmlns:a="http://schemas.openxmlformats.org/drawingml/2006/main">
              <a:graphicData uri="http://schemas.openxmlformats.org/drawingml/2006/picture">
                <pic:pic xmlns:pic="http://schemas.openxmlformats.org/drawingml/2006/picture">
                  <pic:nvPicPr>
                    <pic:cNvPr id="2147055178" name="image120.jpg" descr="C:\Users\Admin\AppData\Local\Packages\5319275A.51895FA4EA97F_cv1g1gvanyjgm\TempState\CA6037B5974C5B0DAC440BCDFB299BCE\WhatsApp Image 2024-07-21 at 19.01.59_1f60aa70.jpg"/>
                    <pic:cNvPicPr preferRelativeResize="0"/>
                  </pic:nvPicPr>
                  <pic:blipFill>
                    <a:blip r:embed="rId24"/>
                    <a:srcRect/>
                    <a:stretch>
                      <a:fillRect/>
                    </a:stretch>
                  </pic:blipFill>
                  <pic:spPr>
                    <a:xfrm>
                      <a:off x="0" y="0"/>
                      <a:ext cx="2732448" cy="3273145"/>
                    </a:xfrm>
                    <a:prstGeom prst="rect">
                      <a:avLst/>
                    </a:prstGeom>
                  </pic:spPr>
                </pic:pic>
              </a:graphicData>
            </a:graphic>
          </wp:inline>
        </w:drawing>
      </w:r>
      <w:r>
        <w:rPr>
          <w:b/>
        </w:rPr>
        <w:t xml:space="preserve"> </w:t>
      </w:r>
    </w:p>
    <w:p w14:paraId="7B1D2381" w14:textId="77777777" w:rsidR="00A33695" w:rsidRDefault="00A33695">
      <w:pPr>
        <w:rPr>
          <w:b/>
          <w:color w:val="000000"/>
          <w:sz w:val="24"/>
          <w:szCs w:val="24"/>
          <w:u w:val="single"/>
        </w:rPr>
      </w:pPr>
    </w:p>
    <w:p w14:paraId="27E80D1E" w14:textId="77777777" w:rsidR="00A33695" w:rsidRDefault="00A33695">
      <w:pPr>
        <w:rPr>
          <w:sz w:val="28"/>
          <w:szCs w:val="28"/>
        </w:rPr>
      </w:pPr>
    </w:p>
    <w:p w14:paraId="0C4BF81E" w14:textId="77777777" w:rsidR="00A33695" w:rsidRDefault="00000000">
      <w:pPr>
        <w:rPr>
          <w:sz w:val="28"/>
          <w:szCs w:val="28"/>
        </w:rPr>
      </w:pPr>
      <w:r>
        <w:br w:type="page"/>
      </w:r>
    </w:p>
    <w:p w14:paraId="597A3D8F" w14:textId="77777777" w:rsidR="00A33695" w:rsidRDefault="00000000">
      <w:pPr>
        <w:rPr>
          <w:rFonts w:ascii="Times New Roman" w:eastAsia="Times New Roman" w:hAnsi="Times New Roman" w:cs="Times New Roman"/>
          <w:b/>
          <w:sz w:val="44"/>
          <w:szCs w:val="44"/>
        </w:rPr>
      </w:pPr>
      <w:r>
        <w:rPr>
          <w:b/>
          <w:color w:val="000000"/>
          <w:sz w:val="44"/>
          <w:szCs w:val="44"/>
          <w:u w:val="single"/>
        </w:rPr>
        <w:lastRenderedPageBreak/>
        <w:t>PART-</w:t>
      </w:r>
      <w:r>
        <w:rPr>
          <w:b/>
          <w:color w:val="000000"/>
          <w:sz w:val="44"/>
          <w:szCs w:val="44"/>
          <w:u w:val="single"/>
          <w:lang w:val="en-US"/>
        </w:rPr>
        <w:t>2</w:t>
      </w:r>
      <w:r>
        <w:rPr>
          <w:b/>
          <w:color w:val="000000"/>
          <w:sz w:val="44"/>
          <w:szCs w:val="44"/>
          <w:u w:val="single"/>
        </w:rPr>
        <w:t>:</w:t>
      </w:r>
      <w:r>
        <w:rPr>
          <w:b/>
          <w:color w:val="000000"/>
          <w:sz w:val="44"/>
          <w:szCs w:val="44"/>
          <w:u w:val="single"/>
          <w:lang w:val="en-US"/>
        </w:rPr>
        <w:t xml:space="preserve"> </w:t>
      </w:r>
      <w:r>
        <w:rPr>
          <w:rFonts w:ascii="Times New Roman" w:eastAsia="Times New Roman" w:hAnsi="Times New Roman" w:cs="Times New Roman"/>
          <w:b/>
          <w:sz w:val="44"/>
          <w:szCs w:val="44"/>
          <w:u w:val="single"/>
        </w:rPr>
        <w:t>LLM</w:t>
      </w:r>
      <w:r>
        <w:rPr>
          <w:rFonts w:ascii="Times New Roman" w:eastAsia="Times New Roman" w:hAnsi="Times New Roman" w:cs="Times New Roman"/>
          <w:b/>
          <w:sz w:val="44"/>
          <w:szCs w:val="44"/>
        </w:rPr>
        <w:t xml:space="preserve"> </w:t>
      </w:r>
    </w:p>
    <w:p w14:paraId="41988CA9" w14:textId="77777777" w:rsidR="00A33695" w:rsidRDefault="00000000">
      <w:pPr>
        <w:rPr>
          <w:bCs/>
        </w:rPr>
      </w:pPr>
      <w:r>
        <w:rPr>
          <w:b/>
          <w:sz w:val="40"/>
          <w:szCs w:val="40"/>
          <w:u w:val="single"/>
        </w:rPr>
        <w:t>Objective:</w:t>
      </w:r>
      <w:r>
        <w:rPr>
          <w:b/>
          <w:sz w:val="40"/>
          <w:szCs w:val="40"/>
          <w:u w:val="single"/>
          <w:lang w:val="en-US"/>
        </w:rPr>
        <w:t xml:space="preserve"> </w:t>
      </w:r>
      <w:r>
        <w:rPr>
          <w:bCs/>
        </w:rPr>
        <w:t>Develop a report generation system using Long Short-Term Memory (LSTM) networks, leveraging feature vectors extracted from chest X-ray images alongside word embeddings to generate detailed textual reports. This system will utilize the</w:t>
      </w:r>
      <w:r>
        <w:rPr>
          <w:bCs/>
          <w:lang w:val="en-US"/>
        </w:rPr>
        <w:t xml:space="preserve"> Inception V3</w:t>
      </w:r>
      <w:r>
        <w:rPr>
          <w:bCs/>
        </w:rPr>
        <w:t xml:space="preserve"> architecture for image feature extraction and LSTM layers for natural language processing to provide comprehensive medical documentation. The goal is to improve the efficiency and accuracy of radiological reporting by integrating image-based features with natural language understanding.</w:t>
      </w:r>
    </w:p>
    <w:p w14:paraId="145916F3" w14:textId="77777777" w:rsidR="00A33695" w:rsidRDefault="00A33695">
      <w:pPr>
        <w:rPr>
          <w:bCs/>
        </w:rPr>
      </w:pPr>
    </w:p>
    <w:p w14:paraId="38D21CCE" w14:textId="77777777" w:rsidR="00A33695" w:rsidRDefault="00000000">
      <w:pPr>
        <w:rPr>
          <w:rFonts w:ascii="Times New Roman" w:eastAsia="Times New Roman" w:hAnsi="Times New Roman" w:cs="Times New Roman"/>
          <w:b/>
          <w:sz w:val="44"/>
          <w:szCs w:val="44"/>
        </w:rPr>
      </w:pPr>
      <w:r>
        <w:rPr>
          <w:b/>
          <w:color w:val="000000"/>
          <w:sz w:val="40"/>
          <w:szCs w:val="40"/>
          <w:u w:val="single"/>
          <w:lang w:val="en-US"/>
        </w:rPr>
        <w:t>LLM</w:t>
      </w:r>
      <w:r>
        <w:rPr>
          <w:b/>
          <w:color w:val="000000"/>
          <w:sz w:val="40"/>
          <w:szCs w:val="40"/>
          <w:u w:val="single"/>
        </w:rPr>
        <w:t xml:space="preserve"> Description:</w:t>
      </w:r>
    </w:p>
    <w:p w14:paraId="6FA7CAF9" w14:textId="77777777" w:rsidR="00A33695" w:rsidRDefault="00000000">
      <w:pPr>
        <w:rPr>
          <w:b/>
          <w:u w:val="single"/>
        </w:rPr>
      </w:pPr>
      <w:proofErr w:type="gramStart"/>
      <w:r>
        <w:rPr>
          <w:b/>
          <w:u w:val="single"/>
        </w:rPr>
        <w:t>DATASET :</w:t>
      </w:r>
      <w:proofErr w:type="gramEnd"/>
      <w:r>
        <w:rPr>
          <w:b/>
          <w:u w:val="single"/>
        </w:rPr>
        <w:t>- Chest X-rays (Indiana University)</w:t>
      </w:r>
    </w:p>
    <w:p w14:paraId="13229EE2" w14:textId="77777777" w:rsidR="00A33695" w:rsidRDefault="00000000">
      <w:pPr>
        <w:rPr>
          <w:b/>
        </w:rPr>
      </w:pPr>
      <w:r>
        <w:t xml:space="preserve">Download </w:t>
      </w:r>
      <w:proofErr w:type="gramStart"/>
      <w:r>
        <w:t>Link :</w:t>
      </w:r>
      <w:proofErr w:type="gramEnd"/>
      <w:r>
        <w:t xml:space="preserve"> </w:t>
      </w:r>
      <w:hyperlink r:id="rId25">
        <w:r>
          <w:rPr>
            <w:b/>
            <w:color w:val="1155CC"/>
            <w:u w:val="single"/>
          </w:rPr>
          <w:t>https://www.kaggle.com/datasets/raddar/chest-xrays-indiana-university</w:t>
        </w:r>
      </w:hyperlink>
    </w:p>
    <w:p w14:paraId="3235F149" w14:textId="77777777" w:rsidR="00A33695" w:rsidRDefault="00000000">
      <w:r>
        <w:t>The Chest X-rays dataset from Indiana University, available on Kaggle, contains a collection of chest X-ray images paired with diagnostic reports. This dataset includes 7,470 images along with 3,955 corresponding medical reports. It is widely used for tasks such as image captioning and radiology report generation.</w:t>
      </w:r>
    </w:p>
    <w:p w14:paraId="5A76454D" w14:textId="77777777" w:rsidR="00A33695" w:rsidRDefault="00000000">
      <w:r>
        <w:t>Key features of this dataset include:</w:t>
      </w:r>
    </w:p>
    <w:p w14:paraId="064D7544" w14:textId="77777777" w:rsidR="00A33695" w:rsidRDefault="00000000">
      <w:pPr>
        <w:numPr>
          <w:ilvl w:val="0"/>
          <w:numId w:val="3"/>
        </w:numPr>
      </w:pPr>
      <w:r>
        <w:t>Variety of Diagnoses: The dataset includes images with various diagnoses, ranging from normal findings to different types of pathologies.</w:t>
      </w:r>
    </w:p>
    <w:p w14:paraId="64986075" w14:textId="77777777" w:rsidR="00A33695" w:rsidRDefault="00000000">
      <w:pPr>
        <w:numPr>
          <w:ilvl w:val="0"/>
          <w:numId w:val="3"/>
        </w:numPr>
      </w:pPr>
      <w:r>
        <w:t>Paired Reports: Each X-ray image is paired with a detailed radiology report, which can be used for natural language processing tasks.</w:t>
      </w:r>
    </w:p>
    <w:p w14:paraId="44B94F88" w14:textId="77777777" w:rsidR="00A33695" w:rsidRDefault="00000000">
      <w:pPr>
        <w:numPr>
          <w:ilvl w:val="0"/>
          <w:numId w:val="3"/>
        </w:numPr>
      </w:pPr>
      <w:r>
        <w:t>Medical Research Utility: This dataset is particularly useful for developing and testing machine learning models in the medical field, such as for automated diagnosis or report generation.</w:t>
      </w:r>
    </w:p>
    <w:p w14:paraId="142CE4E2" w14:textId="77777777" w:rsidR="00A33695" w:rsidRDefault="00000000">
      <w:pPr>
        <w:rPr>
          <w:sz w:val="28"/>
          <w:szCs w:val="28"/>
        </w:rPr>
      </w:pPr>
      <w:r>
        <w:rPr>
          <w:noProof/>
        </w:rPr>
        <w:drawing>
          <wp:inline distT="0" distB="0" distL="0" distR="0" wp14:anchorId="2A3DE2BA" wp14:editId="232FBD3C">
            <wp:extent cx="5731510" cy="1943100"/>
            <wp:effectExtent l="0" t="0" r="0" b="0"/>
            <wp:docPr id="2147055179" name="image121.png"/>
            <wp:cNvGraphicFramePr/>
            <a:graphic xmlns:a="http://schemas.openxmlformats.org/drawingml/2006/main">
              <a:graphicData uri="http://schemas.openxmlformats.org/drawingml/2006/picture">
                <pic:pic xmlns:pic="http://schemas.openxmlformats.org/drawingml/2006/picture">
                  <pic:nvPicPr>
                    <pic:cNvPr id="2147055179" name="image121.png"/>
                    <pic:cNvPicPr preferRelativeResize="0"/>
                  </pic:nvPicPr>
                  <pic:blipFill>
                    <a:blip r:embed="rId26"/>
                    <a:srcRect/>
                    <a:stretch>
                      <a:fillRect/>
                    </a:stretch>
                  </pic:blipFill>
                  <pic:spPr>
                    <a:xfrm>
                      <a:off x="0" y="0"/>
                      <a:ext cx="5731510" cy="1943100"/>
                    </a:xfrm>
                    <a:prstGeom prst="rect">
                      <a:avLst/>
                    </a:prstGeom>
                  </pic:spPr>
                </pic:pic>
              </a:graphicData>
            </a:graphic>
          </wp:inline>
        </w:drawing>
      </w:r>
    </w:p>
    <w:p w14:paraId="195568BA" w14:textId="77777777" w:rsidR="00A33695" w:rsidRDefault="00000000">
      <w:r>
        <w:t xml:space="preserve">    </w:t>
      </w:r>
    </w:p>
    <w:p w14:paraId="7C9F6B01" w14:textId="77777777" w:rsidR="00A33695" w:rsidRDefault="00A33695"/>
    <w:p w14:paraId="0AD8F17D" w14:textId="77777777" w:rsidR="00A33695" w:rsidRDefault="00A33695"/>
    <w:p w14:paraId="3FB50015" w14:textId="77777777" w:rsidR="00A33695" w:rsidRDefault="00A33695"/>
    <w:p w14:paraId="1DD0FDE6" w14:textId="77777777" w:rsidR="00A33695" w:rsidRDefault="00A33695"/>
    <w:p w14:paraId="75A912FA" w14:textId="77777777" w:rsidR="00A33695" w:rsidRDefault="00A33695">
      <w:pPr>
        <w:rPr>
          <w:lang w:val="en-US"/>
        </w:rPr>
      </w:pPr>
    </w:p>
    <w:p w14:paraId="724A0A63" w14:textId="77777777" w:rsidR="00A33695" w:rsidRDefault="00000000">
      <w:pPr>
        <w:rPr>
          <w:b/>
          <w:color w:val="000000"/>
          <w:sz w:val="28"/>
          <w:szCs w:val="28"/>
          <w:lang w:val="en-US"/>
        </w:rPr>
      </w:pPr>
      <w:r>
        <w:rPr>
          <w:b/>
          <w:color w:val="000000"/>
          <w:sz w:val="28"/>
          <w:szCs w:val="28"/>
        </w:rPr>
        <w:lastRenderedPageBreak/>
        <w:t>Architecture</w:t>
      </w:r>
      <w:r>
        <w:rPr>
          <w:b/>
          <w:color w:val="000000"/>
          <w:sz w:val="28"/>
          <w:szCs w:val="28"/>
          <w:lang w:val="en-US"/>
        </w:rPr>
        <w:t>:</w:t>
      </w:r>
    </w:p>
    <w:p w14:paraId="1D7D64B0" w14:textId="77777777" w:rsidR="00A33695" w:rsidRDefault="00A33695">
      <w:pPr>
        <w:rPr>
          <w:lang w:val="en-US"/>
        </w:rPr>
      </w:pPr>
    </w:p>
    <w:p w14:paraId="6E8C7CFD" w14:textId="77777777" w:rsidR="00A33695" w:rsidRDefault="00000000">
      <w:r>
        <w:rPr>
          <w:noProof/>
        </w:rPr>
        <w:drawing>
          <wp:inline distT="0" distB="0" distL="0" distR="0" wp14:anchorId="797B5B18" wp14:editId="0C629FAF">
            <wp:extent cx="5731510" cy="1981200"/>
            <wp:effectExtent l="0" t="0" r="2540" b="0"/>
            <wp:docPr id="2147055181" name="image124.png"/>
            <wp:cNvGraphicFramePr/>
            <a:graphic xmlns:a="http://schemas.openxmlformats.org/drawingml/2006/main">
              <a:graphicData uri="http://schemas.openxmlformats.org/drawingml/2006/picture">
                <pic:pic xmlns:pic="http://schemas.openxmlformats.org/drawingml/2006/picture">
                  <pic:nvPicPr>
                    <pic:cNvPr id="2147055181" name="image124.png"/>
                    <pic:cNvPicPr preferRelativeResize="0"/>
                  </pic:nvPicPr>
                  <pic:blipFill>
                    <a:blip r:embed="rId27"/>
                    <a:srcRect/>
                    <a:stretch>
                      <a:fillRect/>
                    </a:stretch>
                  </pic:blipFill>
                  <pic:spPr>
                    <a:xfrm>
                      <a:off x="0" y="0"/>
                      <a:ext cx="5731510" cy="1981200"/>
                    </a:xfrm>
                    <a:prstGeom prst="rect">
                      <a:avLst/>
                    </a:prstGeom>
                  </pic:spPr>
                </pic:pic>
              </a:graphicData>
            </a:graphic>
          </wp:inline>
        </w:drawing>
      </w:r>
    </w:p>
    <w:p w14:paraId="1EA3F9F0" w14:textId="77777777" w:rsidR="00A33695" w:rsidRDefault="00A33695"/>
    <w:p w14:paraId="13B821C4" w14:textId="77777777" w:rsidR="00A33695" w:rsidRDefault="00A33695"/>
    <w:p w14:paraId="19F40AD0" w14:textId="77777777" w:rsidR="00A33695" w:rsidRDefault="00A33695"/>
    <w:p w14:paraId="424F804A" w14:textId="77777777" w:rsidR="00A33695" w:rsidRDefault="00000000">
      <w:pPr>
        <w:rPr>
          <w:b/>
          <w:sz w:val="36"/>
          <w:szCs w:val="36"/>
          <w:u w:val="single"/>
        </w:rPr>
      </w:pPr>
      <w:r>
        <w:t xml:space="preserve">                 </w:t>
      </w:r>
      <w:r>
        <w:rPr>
          <w:noProof/>
        </w:rPr>
        <w:drawing>
          <wp:inline distT="0" distB="0" distL="0" distR="0" wp14:anchorId="3E94A8B5" wp14:editId="68190111">
            <wp:extent cx="4267200" cy="2776220"/>
            <wp:effectExtent l="0" t="0" r="0" b="0"/>
            <wp:docPr id="2147055180" name="image147.png"/>
            <wp:cNvGraphicFramePr/>
            <a:graphic xmlns:a="http://schemas.openxmlformats.org/drawingml/2006/main">
              <a:graphicData uri="http://schemas.openxmlformats.org/drawingml/2006/picture">
                <pic:pic xmlns:pic="http://schemas.openxmlformats.org/drawingml/2006/picture">
                  <pic:nvPicPr>
                    <pic:cNvPr id="2147055180" name="image147.png"/>
                    <pic:cNvPicPr preferRelativeResize="0"/>
                  </pic:nvPicPr>
                  <pic:blipFill>
                    <a:blip r:embed="rId28"/>
                    <a:srcRect/>
                    <a:stretch>
                      <a:fillRect/>
                    </a:stretch>
                  </pic:blipFill>
                  <pic:spPr>
                    <a:xfrm>
                      <a:off x="0" y="0"/>
                      <a:ext cx="4267200" cy="2776737"/>
                    </a:xfrm>
                    <a:prstGeom prst="rect">
                      <a:avLst/>
                    </a:prstGeom>
                  </pic:spPr>
                </pic:pic>
              </a:graphicData>
            </a:graphic>
          </wp:inline>
        </w:drawing>
      </w:r>
    </w:p>
    <w:p w14:paraId="7EF96F98" w14:textId="77777777" w:rsidR="00A33695" w:rsidRDefault="00000000">
      <w:pPr>
        <w:rPr>
          <w:b/>
        </w:rPr>
      </w:pPr>
      <w:r>
        <w:rPr>
          <w:b/>
        </w:rPr>
        <w:t>Dense</w:t>
      </w:r>
    </w:p>
    <w:p w14:paraId="423B1CD2" w14:textId="77777777" w:rsidR="00A33695" w:rsidRDefault="00000000">
      <w:r>
        <w:t>Dense layers are fully connected layers in a neural network where each neuron in a layer is connected to every neuron in the preceding layer or the input layer in the case of the first dense layer.</w:t>
      </w:r>
    </w:p>
    <w:p w14:paraId="70CD6ED7" w14:textId="77777777" w:rsidR="00A33695" w:rsidRDefault="00A33695"/>
    <w:p w14:paraId="1422240C" w14:textId="77777777" w:rsidR="00A33695" w:rsidRDefault="00000000">
      <w:pPr>
        <w:rPr>
          <w:b/>
        </w:rPr>
      </w:pPr>
      <w:r>
        <w:rPr>
          <w:b/>
        </w:rPr>
        <w:t>LSTM (Long Short-Term Memory)</w:t>
      </w:r>
    </w:p>
    <w:p w14:paraId="7CCD903C" w14:textId="77777777" w:rsidR="00A33695" w:rsidRDefault="00000000">
      <w:r>
        <w:t>An LSTM (Long Short-Term Memory) layer is a type of recurrent neural network (RNN) layer designed to overcome the limitations of traditional RNNs, particularly in handling long-term dependencies and mitigating the vanishing gradient problem. LSTMs are effective in processing and predicting sequences, making them suitable for tasks such as time series forecasting, natural language processing, and speech recognition.</w:t>
      </w:r>
    </w:p>
    <w:p w14:paraId="7523509E" w14:textId="77777777" w:rsidR="00A33695" w:rsidRDefault="00A33695"/>
    <w:p w14:paraId="66D8C34B" w14:textId="77777777" w:rsidR="00A33695" w:rsidRDefault="00A33695"/>
    <w:p w14:paraId="24C904DE" w14:textId="77777777" w:rsidR="00A33695" w:rsidRDefault="00A33695"/>
    <w:p w14:paraId="4ECC6C59" w14:textId="77777777" w:rsidR="00A33695" w:rsidRDefault="00000000">
      <w:proofErr w:type="spellStart"/>
      <w:r>
        <w:rPr>
          <w:b/>
        </w:rPr>
        <w:t>ReLU</w:t>
      </w:r>
      <w:proofErr w:type="spellEnd"/>
      <w:r>
        <w:rPr>
          <w:b/>
        </w:rPr>
        <w:t xml:space="preserve"> (Rectified Linear Unit)</w:t>
      </w:r>
    </w:p>
    <w:p w14:paraId="136578E9" w14:textId="77777777" w:rsidR="00A33695" w:rsidRDefault="00000000">
      <w:r>
        <w:t xml:space="preserve">The </w:t>
      </w:r>
      <w:proofErr w:type="spellStart"/>
      <w:r>
        <w:t>ReLU</w:t>
      </w:r>
      <w:proofErr w:type="spellEnd"/>
      <w:r>
        <w:t xml:space="preserve"> (Rectified Linear Unit) activation function is widely used in neural networks, particularly in deep learning models, due to its simplicity and effectiveness. It introduces non-linearity to the model, allowing it to learn complex patterns.</w:t>
      </w:r>
    </w:p>
    <w:p w14:paraId="36DC4FAC" w14:textId="77777777" w:rsidR="00A33695" w:rsidRDefault="00000000">
      <w:r>
        <w:t>Formula and Operation:</w:t>
      </w:r>
    </w:p>
    <w:p w14:paraId="3CE948D5" w14:textId="77777777" w:rsidR="00A33695" w:rsidRDefault="00000000">
      <w:r>
        <w:t xml:space="preserve">The </w:t>
      </w:r>
      <w:proofErr w:type="spellStart"/>
      <w:r>
        <w:t>ReLU</w:t>
      </w:r>
      <w:proofErr w:type="spellEnd"/>
      <w:r>
        <w:t xml:space="preserve"> function is defined as:  </w:t>
      </w:r>
      <w:proofErr w:type="spellStart"/>
      <w:r>
        <w:t>ReLU</w:t>
      </w:r>
      <w:proofErr w:type="spellEnd"/>
      <w:r>
        <w:t>(x)=max(</w:t>
      </w:r>
      <w:proofErr w:type="gramStart"/>
      <w:r>
        <w:t>0,x</w:t>
      </w:r>
      <w:proofErr w:type="gramEnd"/>
      <w:r>
        <w:t>)</w:t>
      </w:r>
    </w:p>
    <w:p w14:paraId="5C9BFAEE" w14:textId="77777777" w:rsidR="00A33695" w:rsidRDefault="00A33695">
      <w:pPr>
        <w:rPr>
          <w:b/>
        </w:rPr>
      </w:pPr>
    </w:p>
    <w:p w14:paraId="66F65759" w14:textId="77777777" w:rsidR="00A33695" w:rsidRDefault="00A33695">
      <w:pPr>
        <w:rPr>
          <w:b/>
        </w:rPr>
      </w:pPr>
    </w:p>
    <w:p w14:paraId="1381D7D6" w14:textId="77777777" w:rsidR="00A33695" w:rsidRDefault="00000000">
      <w:pPr>
        <w:rPr>
          <w:b/>
        </w:rPr>
      </w:pPr>
      <w:proofErr w:type="spellStart"/>
      <w:r>
        <w:rPr>
          <w:b/>
        </w:rPr>
        <w:t>Softmax</w:t>
      </w:r>
      <w:proofErr w:type="spellEnd"/>
      <w:r>
        <w:rPr>
          <w:b/>
        </w:rPr>
        <w:t xml:space="preserve"> activation function</w:t>
      </w:r>
    </w:p>
    <w:p w14:paraId="7741F2CC" w14:textId="77777777" w:rsidR="00A33695" w:rsidRDefault="00000000">
      <w:r>
        <w:t xml:space="preserve">The </w:t>
      </w:r>
      <w:proofErr w:type="spellStart"/>
      <w:r>
        <w:t>Softmax</w:t>
      </w:r>
      <w:proofErr w:type="spellEnd"/>
      <w:r>
        <w:t xml:space="preserve"> activation function is commonly used in the output layer of neural networks for multi-class classification problems. It transforms the raw output scores (logits) of the network into probabilities, which sum to 1, making it suitable for probabilistic interpretation.</w:t>
      </w:r>
    </w:p>
    <w:p w14:paraId="380C75F2" w14:textId="77777777" w:rsidR="00A33695" w:rsidRDefault="00A33695"/>
    <w:p w14:paraId="511585E0" w14:textId="77777777" w:rsidR="00A33695" w:rsidRDefault="00000000">
      <w:pPr>
        <w:rPr>
          <w:b/>
        </w:rPr>
      </w:pPr>
      <w:r>
        <w:rPr>
          <w:b/>
        </w:rPr>
        <w:t xml:space="preserve">Formula </w:t>
      </w:r>
    </w:p>
    <w:p w14:paraId="41BDCEB9" w14:textId="77777777" w:rsidR="00A33695" w:rsidRDefault="00000000">
      <w:pPr>
        <w:rPr>
          <w:sz w:val="40"/>
          <w:szCs w:val="40"/>
        </w:rPr>
      </w:pPr>
      <w:r>
        <w:rPr>
          <w:noProof/>
          <w:sz w:val="40"/>
          <w:szCs w:val="40"/>
        </w:rPr>
        <w:drawing>
          <wp:inline distT="0" distB="0" distL="0" distR="0" wp14:anchorId="224AD6CC" wp14:editId="2C1F1FFC">
            <wp:extent cx="1456055" cy="649605"/>
            <wp:effectExtent l="0" t="0" r="0" b="0"/>
            <wp:docPr id="2147055182" name="image131.png" descr="softmax | Apple Developer Documentation"/>
            <wp:cNvGraphicFramePr/>
            <a:graphic xmlns:a="http://schemas.openxmlformats.org/drawingml/2006/main">
              <a:graphicData uri="http://schemas.openxmlformats.org/drawingml/2006/picture">
                <pic:pic xmlns:pic="http://schemas.openxmlformats.org/drawingml/2006/picture">
                  <pic:nvPicPr>
                    <pic:cNvPr id="2147055182" name="image131.png" descr="softmax | Apple Developer Documentation"/>
                    <pic:cNvPicPr preferRelativeResize="0"/>
                  </pic:nvPicPr>
                  <pic:blipFill>
                    <a:blip r:embed="rId29"/>
                    <a:srcRect/>
                    <a:stretch>
                      <a:fillRect/>
                    </a:stretch>
                  </pic:blipFill>
                  <pic:spPr>
                    <a:xfrm>
                      <a:off x="0" y="0"/>
                      <a:ext cx="1456192" cy="649743"/>
                    </a:xfrm>
                    <a:prstGeom prst="rect">
                      <a:avLst/>
                    </a:prstGeom>
                  </pic:spPr>
                </pic:pic>
              </a:graphicData>
            </a:graphic>
          </wp:inline>
        </w:drawing>
      </w:r>
    </w:p>
    <w:p w14:paraId="29B05BB6" w14:textId="77777777" w:rsidR="00A33695" w:rsidRDefault="00A33695">
      <w:pPr>
        <w:rPr>
          <w:sz w:val="40"/>
          <w:szCs w:val="40"/>
        </w:rPr>
      </w:pPr>
    </w:p>
    <w:p w14:paraId="6DBB1A0C" w14:textId="77777777" w:rsidR="00A33695" w:rsidRDefault="00000000">
      <w:pPr>
        <w:rPr>
          <w:b/>
        </w:rPr>
      </w:pPr>
      <w:r>
        <w:rPr>
          <w:b/>
        </w:rPr>
        <w:t xml:space="preserve">CNN </w:t>
      </w:r>
      <w:proofErr w:type="gramStart"/>
      <w:r>
        <w:rPr>
          <w:b/>
        </w:rPr>
        <w:t>MODEL :</w:t>
      </w:r>
      <w:proofErr w:type="gramEnd"/>
      <w:r>
        <w:rPr>
          <w:b/>
        </w:rPr>
        <w:t>-</w:t>
      </w:r>
    </w:p>
    <w:p w14:paraId="3DE342C2" w14:textId="77777777" w:rsidR="00A33695" w:rsidRDefault="00000000">
      <w:r>
        <w:t>InceptionV3 is a deep learning model for image classification, part of the Inception family of neural networks developed by Google. It was introduced in 2015 and builds upon the success of its predecessors, InceptionV1 and InceptionV2, by incorporating several enhancements to improve efficiency and accuracy.</w:t>
      </w:r>
    </w:p>
    <w:p w14:paraId="5284E4D1" w14:textId="77777777" w:rsidR="00A33695" w:rsidRDefault="00000000">
      <w:r>
        <w:t>The key features of InceptionV3 include:</w:t>
      </w:r>
    </w:p>
    <w:p w14:paraId="4F4B05AF" w14:textId="77777777" w:rsidR="00A33695" w:rsidRDefault="00A33695"/>
    <w:p w14:paraId="0C25E9A9" w14:textId="77777777" w:rsidR="00A33695" w:rsidRDefault="00000000">
      <w:pPr>
        <w:numPr>
          <w:ilvl w:val="0"/>
          <w:numId w:val="4"/>
        </w:numPr>
      </w:pPr>
      <w:r>
        <w:rPr>
          <w:b/>
        </w:rPr>
        <w:t>Inception Modules</w:t>
      </w:r>
      <w:r>
        <w:t>: These are the core building blocks of the network, designed to capture various levels of feature abstractions by using multiple filters of different sizes in parallel.</w:t>
      </w:r>
    </w:p>
    <w:p w14:paraId="2581BF21" w14:textId="77777777" w:rsidR="00A33695" w:rsidRDefault="00000000">
      <w:pPr>
        <w:numPr>
          <w:ilvl w:val="0"/>
          <w:numId w:val="4"/>
        </w:numPr>
      </w:pPr>
      <w:r>
        <w:rPr>
          <w:b/>
        </w:rPr>
        <w:t>Factorized Convolutions</w:t>
      </w:r>
      <w:r>
        <w:t>: This technique splits convolutions into smaller, more manageable operations, reducing computational cost and improving network performance.</w:t>
      </w:r>
    </w:p>
    <w:p w14:paraId="7D8E1A72" w14:textId="77777777" w:rsidR="00A33695" w:rsidRDefault="00A33695"/>
    <w:p w14:paraId="4F996FDD" w14:textId="77777777" w:rsidR="00A33695" w:rsidRDefault="00000000">
      <w:r>
        <w:t xml:space="preserve">Word2Vec is a popular word embedding technique introduced by Google researchers in 2013, specifically for the task of transforming words into continuous vector representations. It is implemented in the </w:t>
      </w:r>
      <w:proofErr w:type="spellStart"/>
      <w:r>
        <w:t>Gensim</w:t>
      </w:r>
      <w:proofErr w:type="spellEnd"/>
      <w:r>
        <w:t xml:space="preserve"> library, which is widely used for natural language processing tasks. Word2Vec uses shallow, two-layer neural networks to learn the vector representations of words from a large corpus of text. The primary objective is to place similar words closer together in the vector space. There are two main approaches within Word2Vec:</w:t>
      </w:r>
    </w:p>
    <w:p w14:paraId="4C655337" w14:textId="77777777" w:rsidR="00A33695" w:rsidRDefault="00000000">
      <w:pPr>
        <w:numPr>
          <w:ilvl w:val="0"/>
          <w:numId w:val="5"/>
        </w:numPr>
      </w:pPr>
      <w:r>
        <w:rPr>
          <w:b/>
        </w:rPr>
        <w:lastRenderedPageBreak/>
        <w:t>Continuous Bag of Words (CBOW)</w:t>
      </w:r>
      <w:r>
        <w:t xml:space="preserve">: In this approach, the context (surrounding words) is used to predict the target word. It averages the vectors of context words to predict the </w:t>
      </w:r>
      <w:proofErr w:type="spellStart"/>
      <w:r>
        <w:t>center</w:t>
      </w:r>
      <w:proofErr w:type="spellEnd"/>
      <w:r>
        <w:t xml:space="preserve"> word, which makes it faster and more efficient with large datasets.</w:t>
      </w:r>
    </w:p>
    <w:p w14:paraId="66364E54" w14:textId="77777777" w:rsidR="00A33695" w:rsidRDefault="00000000">
      <w:pPr>
        <w:numPr>
          <w:ilvl w:val="0"/>
          <w:numId w:val="5"/>
        </w:numPr>
        <w:rPr>
          <w:lang w:val="en-US"/>
        </w:rPr>
      </w:pPr>
      <w:r>
        <w:rPr>
          <w:b/>
        </w:rPr>
        <w:t>Skip-Gram</w:t>
      </w:r>
      <w:r>
        <w:t>: This method does the opposite; it uses the current word to predict the surrounding context words. It is particularly effective for smaller datasets and capturing rare words or phrases</w:t>
      </w:r>
      <w:r>
        <w:rPr>
          <w:lang w:val="en-US"/>
        </w:rPr>
        <w:t>.</w:t>
      </w:r>
    </w:p>
    <w:p w14:paraId="4C67D531" w14:textId="77777777" w:rsidR="00A33695" w:rsidRDefault="00000000">
      <w:pPr>
        <w:rPr>
          <w:b/>
          <w:sz w:val="28"/>
          <w:szCs w:val="28"/>
        </w:rPr>
      </w:pPr>
      <w:r>
        <w:rPr>
          <w:b/>
          <w:sz w:val="28"/>
          <w:szCs w:val="28"/>
        </w:rPr>
        <w:t xml:space="preserve">Model </w:t>
      </w:r>
      <w:proofErr w:type="gramStart"/>
      <w:r>
        <w:rPr>
          <w:b/>
          <w:sz w:val="28"/>
          <w:szCs w:val="28"/>
        </w:rPr>
        <w:t>Prediction :</w:t>
      </w:r>
      <w:proofErr w:type="gramEnd"/>
      <w:r>
        <w:rPr>
          <w:b/>
          <w:sz w:val="28"/>
          <w:szCs w:val="28"/>
        </w:rPr>
        <w:t xml:space="preserve"> </w:t>
      </w:r>
    </w:p>
    <w:p w14:paraId="466A8920" w14:textId="77777777" w:rsidR="00A33695" w:rsidRDefault="00000000">
      <w:pPr>
        <w:rPr>
          <w:b/>
        </w:rPr>
      </w:pPr>
      <w:r>
        <w:rPr>
          <w:b/>
          <w:lang w:val="en-US"/>
        </w:rPr>
        <w:t xml:space="preserve">                                </w:t>
      </w:r>
      <w:r>
        <w:rPr>
          <w:b/>
          <w:noProof/>
        </w:rPr>
        <w:drawing>
          <wp:inline distT="0" distB="0" distL="0" distR="0" wp14:anchorId="411AD226" wp14:editId="3CFCE036">
            <wp:extent cx="5413375" cy="2964815"/>
            <wp:effectExtent l="0" t="0" r="15875" b="6985"/>
            <wp:docPr id="2147055183" name="image132.jpg"/>
            <wp:cNvGraphicFramePr/>
            <a:graphic xmlns:a="http://schemas.openxmlformats.org/drawingml/2006/main">
              <a:graphicData uri="http://schemas.openxmlformats.org/drawingml/2006/picture">
                <pic:pic xmlns:pic="http://schemas.openxmlformats.org/drawingml/2006/picture">
                  <pic:nvPicPr>
                    <pic:cNvPr id="2147055183" name="image132.jpg"/>
                    <pic:cNvPicPr preferRelativeResize="0"/>
                  </pic:nvPicPr>
                  <pic:blipFill>
                    <a:blip r:embed="rId30"/>
                    <a:srcRect/>
                    <a:stretch>
                      <a:fillRect/>
                    </a:stretch>
                  </pic:blipFill>
                  <pic:spPr>
                    <a:xfrm>
                      <a:off x="0" y="0"/>
                      <a:ext cx="5413375" cy="2964815"/>
                    </a:xfrm>
                    <a:prstGeom prst="rect">
                      <a:avLst/>
                    </a:prstGeom>
                  </pic:spPr>
                </pic:pic>
              </a:graphicData>
            </a:graphic>
          </wp:inline>
        </w:drawing>
      </w:r>
    </w:p>
    <w:p w14:paraId="001B5FAE" w14:textId="77777777" w:rsidR="00A33695" w:rsidRDefault="00A33695">
      <w:pPr>
        <w:rPr>
          <w:b/>
        </w:rPr>
      </w:pPr>
    </w:p>
    <w:p w14:paraId="35323B87" w14:textId="77777777" w:rsidR="00A33695" w:rsidRDefault="00000000">
      <w:pPr>
        <w:rPr>
          <w:b/>
          <w:sz w:val="28"/>
          <w:szCs w:val="28"/>
        </w:rPr>
      </w:pPr>
      <w:r>
        <w:rPr>
          <w:b/>
          <w:sz w:val="28"/>
          <w:szCs w:val="28"/>
        </w:rPr>
        <w:t>FRONTEND DESIGN</w:t>
      </w:r>
    </w:p>
    <w:p w14:paraId="63226F0D" w14:textId="77777777" w:rsidR="00A33695" w:rsidRDefault="00A33695">
      <w:pPr>
        <w:rPr>
          <w:b/>
          <w:lang w:val="en-US"/>
        </w:rPr>
      </w:pPr>
    </w:p>
    <w:p w14:paraId="3B0B391D" w14:textId="77777777" w:rsidR="00A33695" w:rsidRDefault="00000000">
      <w:pPr>
        <w:rPr>
          <w:b/>
          <w:lang w:val="en-US"/>
        </w:rPr>
        <w:sectPr w:rsidR="00A33695">
          <w:headerReference w:type="default" r:id="rId31"/>
          <w:footerReference w:type="default" r:id="rId32"/>
          <w:pgSz w:w="11906" w:h="16838"/>
          <w:pgMar w:top="1008" w:right="1080" w:bottom="720" w:left="1080" w:header="708" w:footer="706" w:gutter="0"/>
          <w:pgNumType w:start="1"/>
          <w:cols w:space="0"/>
        </w:sectPr>
      </w:pPr>
      <w:r>
        <w:rPr>
          <w:rFonts w:ascii="Overlock" w:eastAsia="Overlock" w:hAnsi="Overlock" w:cs="Overlock"/>
          <w:noProof/>
          <w:sz w:val="24"/>
          <w:szCs w:val="24"/>
        </w:rPr>
        <w:drawing>
          <wp:inline distT="0" distB="0" distL="0" distR="0" wp14:anchorId="4C323A61" wp14:editId="3DF66F02">
            <wp:extent cx="2710815" cy="3009900"/>
            <wp:effectExtent l="0" t="0" r="13335" b="0"/>
            <wp:docPr id="3" name="image2.jpg"/>
            <wp:cNvGraphicFramePr/>
            <a:graphic xmlns:a="http://schemas.openxmlformats.org/drawingml/2006/main">
              <a:graphicData uri="http://schemas.openxmlformats.org/drawingml/2006/picture">
                <pic:pic xmlns:pic="http://schemas.openxmlformats.org/drawingml/2006/picture">
                  <pic:nvPicPr>
                    <pic:cNvPr id="3" name="image2.jpg"/>
                    <pic:cNvPicPr preferRelativeResize="0"/>
                  </pic:nvPicPr>
                  <pic:blipFill>
                    <a:blip r:embed="rId33"/>
                    <a:srcRect/>
                    <a:stretch>
                      <a:fillRect/>
                    </a:stretch>
                  </pic:blipFill>
                  <pic:spPr>
                    <a:xfrm>
                      <a:off x="0" y="0"/>
                      <a:ext cx="2710815" cy="3009900"/>
                    </a:xfrm>
                    <a:prstGeom prst="rect">
                      <a:avLst/>
                    </a:prstGeom>
                  </pic:spPr>
                </pic:pic>
              </a:graphicData>
            </a:graphic>
          </wp:inline>
        </w:drawing>
      </w:r>
    </w:p>
    <w:p w14:paraId="389ADCE3" w14:textId="77777777" w:rsidR="00A33695" w:rsidRDefault="00000000">
      <w:pPr>
        <w:pStyle w:val="Heading1"/>
        <w:rPr>
          <w:u w:val="single"/>
          <w:lang w:val="en-US"/>
        </w:rPr>
      </w:pPr>
      <w:r>
        <w:rPr>
          <w:u w:val="single"/>
        </w:rPr>
        <w:lastRenderedPageBreak/>
        <w:t>MERN</w:t>
      </w:r>
      <w:r>
        <w:rPr>
          <w:u w:val="single"/>
          <w:lang w:val="en-US"/>
        </w:rPr>
        <w:t>:</w:t>
      </w:r>
    </w:p>
    <w:p w14:paraId="2818B1A7" w14:textId="77777777" w:rsidR="00A33695" w:rsidRDefault="00000000">
      <w:r>
        <w:rPr>
          <w:sz w:val="28"/>
          <w:szCs w:val="28"/>
        </w:rPr>
        <w:t>Register Page</w:t>
      </w:r>
      <w:r>
        <w:t>: Register using name, email, phone Number and password.</w:t>
      </w:r>
    </w:p>
    <w:p w14:paraId="56642E8E" w14:textId="77777777" w:rsidR="00A33695" w:rsidRDefault="00000000">
      <w:r>
        <w:rPr>
          <w:noProof/>
        </w:rPr>
        <w:drawing>
          <wp:inline distT="0" distB="0" distL="0" distR="0" wp14:anchorId="320D7C6A" wp14:editId="4A6ABC6F">
            <wp:extent cx="4648200" cy="2148840"/>
            <wp:effectExtent l="0" t="0" r="0" b="0"/>
            <wp:docPr id="2147055184" name="image87.png"/>
            <wp:cNvGraphicFramePr/>
            <a:graphic xmlns:a="http://schemas.openxmlformats.org/drawingml/2006/main">
              <a:graphicData uri="http://schemas.openxmlformats.org/drawingml/2006/picture">
                <pic:pic xmlns:pic="http://schemas.openxmlformats.org/drawingml/2006/picture">
                  <pic:nvPicPr>
                    <pic:cNvPr id="2147055184" name="image87.png"/>
                    <pic:cNvPicPr preferRelativeResize="0"/>
                  </pic:nvPicPr>
                  <pic:blipFill>
                    <a:blip r:embed="rId34"/>
                    <a:srcRect/>
                    <a:stretch>
                      <a:fillRect/>
                    </a:stretch>
                  </pic:blipFill>
                  <pic:spPr>
                    <a:xfrm>
                      <a:off x="0" y="0"/>
                      <a:ext cx="4648200" cy="2148840"/>
                    </a:xfrm>
                    <a:prstGeom prst="rect">
                      <a:avLst/>
                    </a:prstGeom>
                  </pic:spPr>
                </pic:pic>
              </a:graphicData>
            </a:graphic>
          </wp:inline>
        </w:drawing>
      </w:r>
    </w:p>
    <w:p w14:paraId="5C5AE416" w14:textId="77777777" w:rsidR="00A33695" w:rsidRDefault="00000000">
      <w:r>
        <w:rPr>
          <w:rFonts w:ascii="Bahnschrift Condensed" w:eastAsia="Bahnschrift Condensed" w:hAnsi="Bahnschrift Condensed" w:cs="Bahnschrift Condensed"/>
          <w:sz w:val="32"/>
          <w:szCs w:val="32"/>
        </w:rPr>
        <w:t>Frontend Code</w:t>
      </w:r>
      <w:r>
        <w:t>:</w:t>
      </w:r>
      <w:r>
        <w:rPr>
          <w:noProof/>
        </w:rPr>
        <mc:AlternateContent>
          <mc:Choice Requires="wps">
            <w:drawing>
              <wp:anchor distT="0" distB="0" distL="114300" distR="114300" simplePos="0" relativeHeight="251678208" behindDoc="0" locked="0" layoutInCell="1" allowOverlap="1" wp14:anchorId="7BCBC490" wp14:editId="5340CB23">
                <wp:simplePos x="0" y="0"/>
                <wp:positionH relativeFrom="column">
                  <wp:posOffset>4203700</wp:posOffset>
                </wp:positionH>
                <wp:positionV relativeFrom="paragraph">
                  <wp:posOffset>88900</wp:posOffset>
                </wp:positionV>
                <wp:extent cx="2260600" cy="1772920"/>
                <wp:effectExtent l="0" t="0" r="0" b="0"/>
                <wp:wrapNone/>
                <wp:docPr id="2147055102" name="Rounded Rectangle 2147055102"/>
                <wp:cNvGraphicFramePr/>
                <a:graphic xmlns:a="http://schemas.openxmlformats.org/drawingml/2006/main">
                  <a:graphicData uri="http://schemas.microsoft.com/office/word/2010/wordprocessingShape">
                    <wps:wsp>
                      <wps:cNvSpPr/>
                      <wps:spPr>
                        <a:xfrm>
                          <a:off x="4222050" y="2899890"/>
                          <a:ext cx="2247900" cy="1760220"/>
                        </a:xfrm>
                        <a:prstGeom prst="roundRect">
                          <a:avLst>
                            <a:gd name="adj" fmla="val 16667"/>
                          </a:avLst>
                        </a:prstGeom>
                        <a:solidFill>
                          <a:srgbClr val="D5DBE5"/>
                        </a:solidFill>
                        <a:ln w="12700" cap="flat" cmpd="sng">
                          <a:solidFill>
                            <a:srgbClr val="1C3052"/>
                          </a:solidFill>
                          <a:prstDash val="solid"/>
                          <a:miter lim="800000"/>
                          <a:headEnd type="none" w="sm" len="sm"/>
                          <a:tailEnd type="none" w="sm" len="sm"/>
                        </a:ln>
                      </wps:spPr>
                      <wps:txbx>
                        <w:txbxContent>
                          <w:p w14:paraId="060D7CE6" w14:textId="77777777" w:rsidR="00A33695" w:rsidRDefault="00000000">
                            <w:pPr>
                              <w:spacing w:line="258" w:lineRule="auto"/>
                              <w:jc w:val="center"/>
                            </w:pPr>
                            <w:r>
                              <w:rPr>
                                <w:color w:val="0D0D0D"/>
                                <w:sz w:val="20"/>
                              </w:rPr>
                              <w:t>React: Main library for creating the component.</w:t>
                            </w:r>
                          </w:p>
                          <w:p w14:paraId="4E7D3621" w14:textId="77777777" w:rsidR="00A33695" w:rsidRDefault="00000000">
                            <w:pPr>
                              <w:spacing w:line="258" w:lineRule="auto"/>
                              <w:jc w:val="center"/>
                            </w:pPr>
                            <w:proofErr w:type="spellStart"/>
                            <w:r>
                              <w:rPr>
                                <w:color w:val="0D0D0D"/>
                                <w:sz w:val="20"/>
                              </w:rPr>
                              <w:t>useState</w:t>
                            </w:r>
                            <w:proofErr w:type="spellEnd"/>
                            <w:r>
                              <w:rPr>
                                <w:color w:val="0D0D0D"/>
                                <w:sz w:val="20"/>
                              </w:rPr>
                              <w:t>: React hook for managing state within the component.</w:t>
                            </w:r>
                          </w:p>
                          <w:p w14:paraId="34928122" w14:textId="77777777" w:rsidR="00A33695" w:rsidRDefault="00000000">
                            <w:pPr>
                              <w:spacing w:line="258" w:lineRule="auto"/>
                              <w:jc w:val="center"/>
                            </w:pPr>
                            <w:r>
                              <w:rPr>
                                <w:color w:val="0D0D0D"/>
                                <w:sz w:val="20"/>
                              </w:rPr>
                              <w:t>Axios: HTTP client for making requests to the backend</w:t>
                            </w:r>
                            <w:r>
                              <w:rPr>
                                <w:color w:val="000000"/>
                              </w:rPr>
                              <w:t>.</w:t>
                            </w:r>
                          </w:p>
                          <w:p w14:paraId="7370B377" w14:textId="77777777" w:rsidR="00A33695" w:rsidRDefault="00000000">
                            <w:pPr>
                              <w:spacing w:line="258" w:lineRule="auto"/>
                              <w:jc w:val="center"/>
                            </w:pPr>
                            <w:r>
                              <w:rPr>
                                <w:color w:val="0D0D0D"/>
                              </w:rPr>
                              <w:t xml:space="preserve">Link, </w:t>
                            </w:r>
                            <w:proofErr w:type="spellStart"/>
                            <w:r>
                              <w:rPr>
                                <w:color w:val="0D0D0D"/>
                              </w:rPr>
                              <w:t>useNavigate</w:t>
                            </w:r>
                            <w:proofErr w:type="spellEnd"/>
                            <w:r>
                              <w:rPr>
                                <w:color w:val="0D0D0D"/>
                              </w:rPr>
                              <w:t xml:space="preserve">: React Router components for navigation and </w:t>
                            </w:r>
                            <w:r>
                              <w:rPr>
                                <w:color w:val="000000"/>
                              </w:rPr>
                              <w:t>linking.</w:t>
                            </w:r>
                          </w:p>
                        </w:txbxContent>
                      </wps:txbx>
                      <wps:bodyPr spcFirstLastPara="1" wrap="square" lIns="91425" tIns="45700" rIns="91425" bIns="45700" anchor="ctr" anchorCtr="0">
                        <a:noAutofit/>
                      </wps:bodyPr>
                    </wps:wsp>
                  </a:graphicData>
                </a:graphic>
              </wp:anchor>
            </w:drawing>
          </mc:Choice>
          <mc:Fallback>
            <w:pict>
              <v:roundrect w14:anchorId="7BCBC490" id="Rounded Rectangle 2147055102" o:spid="_x0000_s1026" style="position:absolute;margin-left:331pt;margin-top:7pt;width:178pt;height:139.6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" fillcolor="#d5dbe5" strokecolor="#1c3052" strokeweight="1pt">
                <v:stroke startarrowwidth="narrow" startarrowlength="short" endarrowwidth="narrow" endarrowlength="short" joinstyle="miter"/>
                <v:textbox inset="2.53958mm,1.2694mm,2.53958mm,1.2694mm">
                  <w:txbxContent>
                    <w:p w14:paraId="060D7CE6" w14:textId="77777777" w:rsidR="00A33695" w:rsidRDefault="00000000">
                      <w:pPr>
                        <w:spacing w:line="258" w:lineRule="auto"/>
                        <w:jc w:val="center"/>
                      </w:pPr>
                      <w:r>
                        <w:rPr>
                          <w:color w:val="0D0D0D"/>
                          <w:sz w:val="20"/>
                        </w:rPr>
                        <w:t>React: Main library for creating the component.</w:t>
                      </w:r>
                    </w:p>
                    <w:p w14:paraId="4E7D3621" w14:textId="77777777" w:rsidR="00A33695" w:rsidRDefault="00000000">
                      <w:pPr>
                        <w:spacing w:line="258" w:lineRule="auto"/>
                        <w:jc w:val="center"/>
                      </w:pPr>
                      <w:proofErr w:type="spellStart"/>
                      <w:r>
                        <w:rPr>
                          <w:color w:val="0D0D0D"/>
                          <w:sz w:val="20"/>
                        </w:rPr>
                        <w:t>useState</w:t>
                      </w:r>
                      <w:proofErr w:type="spellEnd"/>
                      <w:r>
                        <w:rPr>
                          <w:color w:val="0D0D0D"/>
                          <w:sz w:val="20"/>
                        </w:rPr>
                        <w:t>: React hook for managing state within the component.</w:t>
                      </w:r>
                    </w:p>
                    <w:p w14:paraId="34928122" w14:textId="77777777" w:rsidR="00A33695" w:rsidRDefault="00000000">
                      <w:pPr>
                        <w:spacing w:line="258" w:lineRule="auto"/>
                        <w:jc w:val="center"/>
                      </w:pPr>
                      <w:r>
                        <w:rPr>
                          <w:color w:val="0D0D0D"/>
                          <w:sz w:val="20"/>
                        </w:rPr>
                        <w:t>Axios: HTTP client for making requests to the backend</w:t>
                      </w:r>
                      <w:r>
                        <w:rPr>
                          <w:color w:val="000000"/>
                        </w:rPr>
                        <w:t>.</w:t>
                      </w:r>
                    </w:p>
                    <w:p w14:paraId="7370B377" w14:textId="77777777" w:rsidR="00A33695" w:rsidRDefault="00000000">
                      <w:pPr>
                        <w:spacing w:line="258" w:lineRule="auto"/>
                        <w:jc w:val="center"/>
                      </w:pPr>
                      <w:r>
                        <w:rPr>
                          <w:color w:val="0D0D0D"/>
                        </w:rPr>
                        <w:t xml:space="preserve">Link, </w:t>
                      </w:r>
                      <w:proofErr w:type="spellStart"/>
                      <w:r>
                        <w:rPr>
                          <w:color w:val="0D0D0D"/>
                        </w:rPr>
                        <w:t>useNavigate</w:t>
                      </w:r>
                      <w:proofErr w:type="spellEnd"/>
                      <w:r>
                        <w:rPr>
                          <w:color w:val="0D0D0D"/>
                        </w:rPr>
                        <w:t xml:space="preserve">: React Router components for navigation and </w:t>
                      </w:r>
                      <w:r>
                        <w:rPr>
                          <w:color w:val="000000"/>
                        </w:rPr>
                        <w:t>linking.</w:t>
                      </w:r>
                    </w:p>
                  </w:txbxContent>
                </v:textbox>
              </v:roundrect>
            </w:pict>
          </mc:Fallback>
        </mc:AlternateContent>
      </w:r>
    </w:p>
    <w:p w14:paraId="25ED0C6A" w14:textId="77777777" w:rsidR="00A33695" w:rsidRDefault="00000000">
      <w:r>
        <w:rPr>
          <w:noProof/>
        </w:rPr>
        <w:drawing>
          <wp:inline distT="0" distB="0" distL="0" distR="0" wp14:anchorId="77BDDD3F" wp14:editId="49DDAA6E">
            <wp:extent cx="3899535" cy="5168900"/>
            <wp:effectExtent l="0" t="0" r="0" b="0"/>
            <wp:docPr id="2147055153" name="image78.png"/>
            <wp:cNvGraphicFramePr/>
            <a:graphic xmlns:a="http://schemas.openxmlformats.org/drawingml/2006/main">
              <a:graphicData uri="http://schemas.openxmlformats.org/drawingml/2006/picture">
                <pic:pic xmlns:pic="http://schemas.openxmlformats.org/drawingml/2006/picture">
                  <pic:nvPicPr>
                    <pic:cNvPr id="2147055153" name="image78.png"/>
                    <pic:cNvPicPr preferRelativeResize="0"/>
                  </pic:nvPicPr>
                  <pic:blipFill>
                    <a:blip r:embed="rId35"/>
                    <a:srcRect/>
                    <a:stretch>
                      <a:fillRect/>
                    </a:stretch>
                  </pic:blipFill>
                  <pic:spPr>
                    <a:xfrm>
                      <a:off x="0" y="0"/>
                      <a:ext cx="3899674" cy="5169389"/>
                    </a:xfrm>
                    <a:prstGeom prst="rect">
                      <a:avLst/>
                    </a:prstGeom>
                  </pic:spPr>
                </pic:pic>
              </a:graphicData>
            </a:graphic>
          </wp:inline>
        </w:drawing>
      </w:r>
      <w:r>
        <w:rPr>
          <w:noProof/>
        </w:rPr>
        <mc:AlternateContent>
          <mc:Choice Requires="wps">
            <w:drawing>
              <wp:anchor distT="0" distB="0" distL="114300" distR="114300" simplePos="0" relativeHeight="251649536" behindDoc="0" locked="0" layoutInCell="1" allowOverlap="1" wp14:anchorId="57E01135" wp14:editId="4A00F086">
                <wp:simplePos x="0" y="0"/>
                <wp:positionH relativeFrom="column">
                  <wp:posOffset>2057400</wp:posOffset>
                </wp:positionH>
                <wp:positionV relativeFrom="paragraph">
                  <wp:posOffset>1739900</wp:posOffset>
                </wp:positionV>
                <wp:extent cx="2105025" cy="70485"/>
                <wp:effectExtent l="0" t="0" r="0" b="0"/>
                <wp:wrapNone/>
                <wp:docPr id="2147055074" name="Straight Arrow Connector 2147055074"/>
                <wp:cNvGraphicFramePr/>
                <a:graphic xmlns:a="http://schemas.openxmlformats.org/drawingml/2006/main">
                  <a:graphicData uri="http://schemas.microsoft.com/office/word/2010/wordprocessingShape">
                    <wps:wsp>
                      <wps:cNvCnPr/>
                      <wps:spPr>
                        <a:xfrm>
                          <a:off x="4298250" y="3749520"/>
                          <a:ext cx="2095500" cy="6096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62pt;margin-top:137pt;height:5.55pt;width:165.75pt;z-index:251659264;mso-width-relative:page;mso-height-relative:page;" filled="f" stroked="t" coordsize="21600,21600" o:gfxdata="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iUMyR2gAAAAsBAAAPAAAAAAAAAAEAIAAAACIAAABkcnMvZG93bnJldi54bWxQSwECFAAUAAAA&#10;CACHTuJAvv/HO14CAADBBAAADgAAAAAAAAABACAAAAApAQAAZHJzL2Uyb0RvYy54bWxQSwUGAAAA&#10;AAYABgBZAQAA+Q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89472" behindDoc="0" locked="0" layoutInCell="1" allowOverlap="1" wp14:anchorId="21182F74" wp14:editId="37E148C3">
                <wp:simplePos x="0" y="0"/>
                <wp:positionH relativeFrom="column">
                  <wp:posOffset>4203700</wp:posOffset>
                </wp:positionH>
                <wp:positionV relativeFrom="paragraph">
                  <wp:posOffset>1600200</wp:posOffset>
                </wp:positionV>
                <wp:extent cx="1894840" cy="546100"/>
                <wp:effectExtent l="0" t="0" r="0" b="0"/>
                <wp:wrapNone/>
                <wp:docPr id="2147055113" name="Rounded Rectangle 2147055113"/>
                <wp:cNvGraphicFramePr/>
                <a:graphic xmlns:a="http://schemas.openxmlformats.org/drawingml/2006/main">
                  <a:graphicData uri="http://schemas.microsoft.com/office/word/2010/wordprocessingShape">
                    <wps:wsp>
                      <wps:cNvSpPr/>
                      <wps:spPr>
                        <a:xfrm>
                          <a:off x="4404930" y="3513300"/>
                          <a:ext cx="1882140" cy="533400"/>
                        </a:xfrm>
                        <a:prstGeom prst="roundRect">
                          <a:avLst>
                            <a:gd name="adj" fmla="val 16667"/>
                          </a:avLst>
                        </a:prstGeom>
                        <a:solidFill>
                          <a:srgbClr val="D8E2F3"/>
                        </a:solidFill>
                        <a:ln w="12700" cap="flat" cmpd="sng">
                          <a:solidFill>
                            <a:srgbClr val="1C3052"/>
                          </a:solidFill>
                          <a:prstDash val="solid"/>
                          <a:miter lim="800000"/>
                          <a:headEnd type="none" w="sm" len="sm"/>
                          <a:tailEnd type="none" w="sm" len="sm"/>
                        </a:ln>
                      </wps:spPr>
                      <wps:txbx>
                        <w:txbxContent>
                          <w:p w14:paraId="6B285BCC" w14:textId="77777777" w:rsidR="00A33695" w:rsidRDefault="00000000">
                            <w:pPr>
                              <w:spacing w:line="258" w:lineRule="auto"/>
                              <w:jc w:val="center"/>
                            </w:pPr>
                            <w:r>
                              <w:rPr>
                                <w:color w:val="171717"/>
                                <w:sz w:val="24"/>
                              </w:rPr>
                              <w:t>State Variables:</w:t>
                            </w:r>
                            <w:r>
                              <w:rPr>
                                <w:color w:val="171717"/>
                              </w:rPr>
                              <w:t xml:space="preserve">  Stores the user's input.</w:t>
                            </w:r>
                          </w:p>
                        </w:txbxContent>
                      </wps:txbx>
                      <wps:bodyPr spcFirstLastPara="1" wrap="square" lIns="91425" tIns="45700" rIns="91425" bIns="45700" anchor="ctr" anchorCtr="0">
                        <a:noAutofit/>
                      </wps:bodyPr>
                    </wps:wsp>
                  </a:graphicData>
                </a:graphic>
              </wp:anchor>
            </w:drawing>
          </mc:Choice>
          <mc:Fallback>
            <w:pict>
              <v:roundrect w14:anchorId="21182F74" id="Rounded Rectangle 2147055113" o:spid="_x0000_s1027" style="position:absolute;margin-left:331pt;margin-top:126pt;width:149.2pt;height:43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" fillcolor="#d8e2f3" strokecolor="#1c3052" strokeweight="1pt">
                <v:stroke startarrowwidth="narrow" startarrowlength="short" endarrowwidth="narrow" endarrowlength="short" joinstyle="miter"/>
                <v:textbox inset="2.53958mm,1.2694mm,2.53958mm,1.2694mm">
                  <w:txbxContent>
                    <w:p w14:paraId="6B285BCC" w14:textId="77777777" w:rsidR="00A33695" w:rsidRDefault="00000000">
                      <w:pPr>
                        <w:spacing w:line="258" w:lineRule="auto"/>
                        <w:jc w:val="center"/>
                      </w:pPr>
                      <w:r>
                        <w:rPr>
                          <w:color w:val="171717"/>
                          <w:sz w:val="24"/>
                        </w:rPr>
                        <w:t>State Variables:</w:t>
                      </w:r>
                      <w:r>
                        <w:rPr>
                          <w:color w:val="171717"/>
                        </w:rPr>
                        <w:t xml:space="preserve">  Stores the user's input.</w:t>
                      </w:r>
                    </w:p>
                  </w:txbxContent>
                </v:textbox>
              </v:roundrect>
            </w:pict>
          </mc:Fallback>
        </mc:AlternateContent>
      </w:r>
      <w:r>
        <w:rPr>
          <w:noProof/>
        </w:rPr>
        <mc:AlternateContent>
          <mc:Choice Requires="wps">
            <w:drawing>
              <wp:anchor distT="0" distB="0" distL="114300" distR="114300" simplePos="0" relativeHeight="251645440" behindDoc="0" locked="0" layoutInCell="1" allowOverlap="1" wp14:anchorId="58B12F97" wp14:editId="207B8A06">
                <wp:simplePos x="0" y="0"/>
                <wp:positionH relativeFrom="column">
                  <wp:posOffset>1473200</wp:posOffset>
                </wp:positionH>
                <wp:positionV relativeFrom="paragraph">
                  <wp:posOffset>2235200</wp:posOffset>
                </wp:positionV>
                <wp:extent cx="2653665" cy="85725"/>
                <wp:effectExtent l="0" t="0" r="0" b="0"/>
                <wp:wrapNone/>
                <wp:docPr id="2147055070" name="Straight Arrow Connector 2147055070"/>
                <wp:cNvGraphicFramePr/>
                <a:graphic xmlns:a="http://schemas.openxmlformats.org/drawingml/2006/main">
                  <a:graphicData uri="http://schemas.microsoft.com/office/word/2010/wordprocessingShape">
                    <wps:wsp>
                      <wps:cNvCnPr/>
                      <wps:spPr>
                        <a:xfrm>
                          <a:off x="4023930" y="3741900"/>
                          <a:ext cx="2644140" cy="7620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16pt;margin-top:176pt;height:6.75pt;width:208.95pt;z-index:251659264;mso-width-relative:page;mso-height-relative:page;" filled="f" stroked="t" coordsize="21600,21600" o:gfxdata="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wW4cXaAAAACwEAAA8AAAAAAAAAAQAgAAAAIgAAAGRycy9kb3ducmV2LnhtbFBLAQIUABQAAAAI&#10;AIdO4kDackYqXQIAAMEEAAAOAAAAAAAAAAEAIAAAACkBAABkcnMvZTJvRG9jLnhtbFBLBQYAAAAA&#10;BgAGAFkBAAD4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09600" behindDoc="0" locked="0" layoutInCell="1" allowOverlap="1" wp14:anchorId="3E6ADDAC" wp14:editId="24C6F2FE">
                <wp:simplePos x="0" y="0"/>
                <wp:positionH relativeFrom="column">
                  <wp:posOffset>4140200</wp:posOffset>
                </wp:positionH>
                <wp:positionV relativeFrom="paragraph">
                  <wp:posOffset>2171700</wp:posOffset>
                </wp:positionV>
                <wp:extent cx="2367280" cy="508000"/>
                <wp:effectExtent l="0" t="0" r="0" b="0"/>
                <wp:wrapNone/>
                <wp:docPr id="2147055035" name="Rounded Rectangle 2147055035"/>
                <wp:cNvGraphicFramePr/>
                <a:graphic xmlns:a="http://schemas.openxmlformats.org/drawingml/2006/main">
                  <a:graphicData uri="http://schemas.microsoft.com/office/word/2010/wordprocessingShape">
                    <wps:wsp>
                      <wps:cNvSpPr/>
                      <wps:spPr>
                        <a:xfrm>
                          <a:off x="4168710" y="3532350"/>
                          <a:ext cx="2354580" cy="495300"/>
                        </a:xfrm>
                        <a:prstGeom prst="roundRect">
                          <a:avLst>
                            <a:gd name="adj" fmla="val 16667"/>
                          </a:avLst>
                        </a:prstGeom>
                        <a:solidFill>
                          <a:srgbClr val="D8E2F3"/>
                        </a:solidFill>
                        <a:ln w="12700" cap="flat" cmpd="sng">
                          <a:solidFill>
                            <a:srgbClr val="1C3052"/>
                          </a:solidFill>
                          <a:prstDash val="solid"/>
                          <a:miter lim="800000"/>
                          <a:headEnd type="none" w="sm" len="sm"/>
                          <a:tailEnd type="none" w="sm" len="sm"/>
                        </a:ln>
                      </wps:spPr>
                      <wps:txbx>
                        <w:txbxContent>
                          <w:p w14:paraId="44F2E653" w14:textId="77777777" w:rsidR="00A33695" w:rsidRDefault="00000000">
                            <w:pPr>
                              <w:spacing w:line="258" w:lineRule="auto"/>
                              <w:jc w:val="center"/>
                            </w:pPr>
                            <w:r>
                              <w:rPr>
                                <w:color w:val="171717"/>
                              </w:rPr>
                              <w:t>Provides navigation functionality to redirect users after successful signup</w:t>
                            </w:r>
                          </w:p>
                        </w:txbxContent>
                      </wps:txbx>
                      <wps:bodyPr spcFirstLastPara="1" wrap="square" lIns="91425" tIns="45700" rIns="91425" bIns="45700" anchor="ctr" anchorCtr="0">
                        <a:noAutofit/>
                      </wps:bodyPr>
                    </wps:wsp>
                  </a:graphicData>
                </a:graphic>
              </wp:anchor>
            </w:drawing>
          </mc:Choice>
          <mc:Fallback>
            <w:pict>
              <v:roundrect w14:anchorId="3E6ADDAC" id="Rounded Rectangle 2147055035" o:spid="_x0000_s1028" style="position:absolute;margin-left:326pt;margin-top:171pt;width:186.4pt;height:40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" fillcolor="#d8e2f3" strokecolor="#1c3052" strokeweight="1pt">
                <v:stroke startarrowwidth="narrow" startarrowlength="short" endarrowwidth="narrow" endarrowlength="short" joinstyle="miter"/>
                <v:textbox inset="2.53958mm,1.2694mm,2.53958mm,1.2694mm">
                  <w:txbxContent>
                    <w:p w14:paraId="44F2E653" w14:textId="77777777" w:rsidR="00A33695" w:rsidRDefault="00000000">
                      <w:pPr>
                        <w:spacing w:line="258" w:lineRule="auto"/>
                        <w:jc w:val="center"/>
                      </w:pPr>
                      <w:r>
                        <w:rPr>
                          <w:color w:val="171717"/>
                        </w:rPr>
                        <w:t>Provides navigation functionality to redirect users after successful signup</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7F64B623" wp14:editId="55AC61F0">
                <wp:simplePos x="0" y="0"/>
                <wp:positionH relativeFrom="column">
                  <wp:posOffset>1816100</wp:posOffset>
                </wp:positionH>
                <wp:positionV relativeFrom="paragraph">
                  <wp:posOffset>3048000</wp:posOffset>
                </wp:positionV>
                <wp:extent cx="2234565" cy="268605"/>
                <wp:effectExtent l="0" t="0" r="0" b="0"/>
                <wp:wrapNone/>
                <wp:docPr id="2147055056" name="Elbow Connector 2147055056"/>
                <wp:cNvGraphicFramePr/>
                <a:graphic xmlns:a="http://schemas.openxmlformats.org/drawingml/2006/main">
                  <a:graphicData uri="http://schemas.microsoft.com/office/word/2010/wordprocessingShape">
                    <wps:wsp>
                      <wps:cNvCnPr/>
                      <wps:spPr>
                        <a:xfrm>
                          <a:off x="4233480" y="3650460"/>
                          <a:ext cx="2225040" cy="25908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43pt;margin-top:240pt;height:21.15pt;width:175.95pt;z-index:251659264;mso-width-relative:page;mso-height-relative:page;" filled="f" stroked="t" coordsize="21600,21600" o:gfxdata="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7dc7/cAAAACwEAAA8AAAAAAAAAAQAgAAAAIgAAAGRycy9kb3du&#10;cmV2LnhtbFBLAQIUABQAAAAIAIdO4kC9/KFjbQIAAOIEAAAOAAAAAAAAAAEAIAAAACsBAABkcnMv&#10;ZTJvRG9jLnhtbFBLBQYAAAAABgAGAFkBAAAKBg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701760" behindDoc="0" locked="0" layoutInCell="1" allowOverlap="1" wp14:anchorId="51360C87" wp14:editId="218B76CE">
                <wp:simplePos x="0" y="0"/>
                <wp:positionH relativeFrom="column">
                  <wp:posOffset>4076700</wp:posOffset>
                </wp:positionH>
                <wp:positionV relativeFrom="paragraph">
                  <wp:posOffset>3022600</wp:posOffset>
                </wp:positionV>
                <wp:extent cx="2275840" cy="599440"/>
                <wp:effectExtent l="0" t="0" r="0" b="0"/>
                <wp:wrapNone/>
                <wp:docPr id="2147055125" name="Rounded Rectangle 2147055125"/>
                <wp:cNvGraphicFramePr/>
                <a:graphic xmlns:a="http://schemas.openxmlformats.org/drawingml/2006/main">
                  <a:graphicData uri="http://schemas.microsoft.com/office/word/2010/wordprocessingShape">
                    <wps:wsp>
                      <wps:cNvSpPr/>
                      <wps:spPr>
                        <a:xfrm>
                          <a:off x="4214430" y="3486630"/>
                          <a:ext cx="2263140" cy="586740"/>
                        </a:xfrm>
                        <a:prstGeom prst="roundRect">
                          <a:avLst>
                            <a:gd name="adj" fmla="val 16667"/>
                          </a:avLst>
                        </a:prstGeom>
                        <a:solidFill>
                          <a:srgbClr val="D8E2F3"/>
                        </a:solidFill>
                        <a:ln w="12700" cap="flat" cmpd="sng">
                          <a:solidFill>
                            <a:srgbClr val="1C3052"/>
                          </a:solidFill>
                          <a:prstDash val="solid"/>
                          <a:miter lim="800000"/>
                          <a:headEnd type="none" w="sm" len="sm"/>
                          <a:tailEnd type="none" w="sm" len="sm"/>
                        </a:ln>
                      </wps:spPr>
                      <wps:txbx>
                        <w:txbxContent>
                          <w:p w14:paraId="43332EAA" w14:textId="77777777" w:rsidR="00A33695" w:rsidRDefault="00000000">
                            <w:pPr>
                              <w:spacing w:line="258" w:lineRule="auto"/>
                              <w:jc w:val="center"/>
                            </w:pPr>
                            <w:r>
                              <w:rPr>
                                <w:color w:val="0D0D0D"/>
                              </w:rPr>
                              <w:t>Sends a POST request to the signup endpoint with user details.</w:t>
                            </w:r>
                          </w:p>
                        </w:txbxContent>
                      </wps:txbx>
                      <wps:bodyPr spcFirstLastPara="1" wrap="square" lIns="91425" tIns="45700" rIns="91425" bIns="45700" anchor="ctr" anchorCtr="0">
                        <a:noAutofit/>
                      </wps:bodyPr>
                    </wps:wsp>
                  </a:graphicData>
                </a:graphic>
              </wp:anchor>
            </w:drawing>
          </mc:Choice>
          <mc:Fallback>
            <w:pict>
              <v:roundrect w14:anchorId="51360C87" id="Rounded Rectangle 2147055125" o:spid="_x0000_s1029" style="position:absolute;margin-left:321pt;margin-top:238pt;width:179.2pt;height:47.2pt;z-index:251701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" fillcolor="#d8e2f3" strokecolor="#1c3052" strokeweight="1pt">
                <v:stroke startarrowwidth="narrow" startarrowlength="short" endarrowwidth="narrow" endarrowlength="short" joinstyle="miter"/>
                <v:textbox inset="2.53958mm,1.2694mm,2.53958mm,1.2694mm">
                  <w:txbxContent>
                    <w:p w14:paraId="43332EAA" w14:textId="77777777" w:rsidR="00A33695" w:rsidRDefault="00000000">
                      <w:pPr>
                        <w:spacing w:line="258" w:lineRule="auto"/>
                        <w:jc w:val="center"/>
                      </w:pPr>
                      <w:r>
                        <w:rPr>
                          <w:color w:val="0D0D0D"/>
                        </w:rPr>
                        <w:t>Sends a POST request to the signup endpoint with user details.</w:t>
                      </w:r>
                    </w:p>
                  </w:txbxContent>
                </v:textbox>
              </v:roundrect>
            </w:pict>
          </mc:Fallback>
        </mc:AlternateContent>
      </w:r>
      <w:r>
        <w:rPr>
          <w:noProof/>
        </w:rPr>
        <mc:AlternateContent>
          <mc:Choice Requires="wps">
            <w:drawing>
              <wp:anchor distT="0" distB="0" distL="114300" distR="114300" simplePos="0" relativeHeight="251677184" behindDoc="0" locked="0" layoutInCell="1" allowOverlap="1" wp14:anchorId="7E59758E" wp14:editId="48FFB5AE">
                <wp:simplePos x="0" y="0"/>
                <wp:positionH relativeFrom="column">
                  <wp:posOffset>1600200</wp:posOffset>
                </wp:positionH>
                <wp:positionV relativeFrom="paragraph">
                  <wp:posOffset>330200</wp:posOffset>
                </wp:positionV>
                <wp:extent cx="2546985" cy="55245"/>
                <wp:effectExtent l="0" t="0" r="0" b="0"/>
                <wp:wrapNone/>
                <wp:docPr id="2147055101" name="Straight Arrow Connector 2147055101"/>
                <wp:cNvGraphicFramePr/>
                <a:graphic xmlns:a="http://schemas.openxmlformats.org/drawingml/2006/main">
                  <a:graphicData uri="http://schemas.microsoft.com/office/word/2010/wordprocessingShape">
                    <wps:wsp>
                      <wps:cNvCnPr/>
                      <wps:spPr>
                        <a:xfrm>
                          <a:off x="4077270" y="3757141"/>
                          <a:ext cx="2537460" cy="45719"/>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26pt;margin-top:26pt;height:4.35pt;width:200.55pt;z-index:251659264;mso-width-relative:page;mso-height-relative:page;" filled="f" stroked="t" coordsize="21600,21600" o:gfxdata="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zv5ndcAAAAJAQAADwAAAAAAAAABACAAAAAiAAAAZHJzL2Rvd25yZXYueG1sUEsBAhQAFAAAAAgA&#10;h07iQG7LWyFfAgAAwQQAAA4AAAAAAAAAAQAgAAAAJgEAAGRycy9lMm9Eb2MueG1sUEsFBgAAAAAG&#10;AAYAWQEAAPcFAAAAAA==&#10;">
                <v:fill on="f" focussize="0,0"/>
                <v:stroke color="#ED7D31 [3205]" miterlimit="8" joinstyle="miter" startarrowwidth="narrow" startarrowlength="short" endarrow="block"/>
                <v:imagedata o:title=""/>
                <o:lock v:ext="edit" aspectratio="f"/>
              </v:shape>
            </w:pict>
          </mc:Fallback>
        </mc:AlternateContent>
      </w:r>
    </w:p>
    <w:p w14:paraId="120211FB" w14:textId="77777777" w:rsidR="00A33695" w:rsidRDefault="00A33695"/>
    <w:p w14:paraId="74788AFE" w14:textId="77777777" w:rsidR="00A33695" w:rsidRDefault="00A33695"/>
    <w:p w14:paraId="4F79370C" w14:textId="77777777" w:rsidR="00A33695" w:rsidRPr="00BB6817" w:rsidRDefault="00A33695">
      <w:pPr>
        <w:rPr>
          <w:rFonts w:ascii="Times New Roman" w:hAnsi="Times New Roman" w:cs="Times New Roman"/>
        </w:rPr>
      </w:pPr>
    </w:p>
    <w:p w14:paraId="78419C1A" w14:textId="77777777" w:rsidR="00A33695" w:rsidRPr="00BB6817" w:rsidRDefault="00000000">
      <w:pPr>
        <w:rPr>
          <w:rFonts w:ascii="Bahnschrift Condensed" w:hAnsi="Bahnschrift Condensed" w:cs="Times New Roman"/>
          <w:sz w:val="28"/>
          <w:szCs w:val="28"/>
        </w:rPr>
      </w:pPr>
      <w:r w:rsidRPr="00BB6817">
        <w:rPr>
          <w:rFonts w:ascii="Bahnschrift Condensed" w:eastAsia="Overlock" w:hAnsi="Bahnschrift Condensed" w:cs="Times New Roman"/>
          <w:sz w:val="24"/>
          <w:szCs w:val="24"/>
        </w:rPr>
        <w:t>HTML code</w:t>
      </w:r>
      <w:r w:rsidRPr="00BB6817">
        <w:rPr>
          <w:rFonts w:ascii="Bahnschrift Condensed" w:hAnsi="Bahnschrift Condensed" w:cs="Times New Roman"/>
          <w:sz w:val="28"/>
          <w:szCs w:val="28"/>
        </w:rPr>
        <w:t>:</w:t>
      </w:r>
    </w:p>
    <w:p w14:paraId="080E7BFF" w14:textId="77777777" w:rsidR="00A33695" w:rsidRDefault="00000000">
      <w:r>
        <w:rPr>
          <w:noProof/>
        </w:rPr>
        <w:drawing>
          <wp:inline distT="0" distB="0" distL="0" distR="0" wp14:anchorId="14E9C009" wp14:editId="6678DB5B">
            <wp:extent cx="4762500" cy="3139440"/>
            <wp:effectExtent l="0" t="0" r="0" b="0"/>
            <wp:docPr id="2147055154" name="image79.png"/>
            <wp:cNvGraphicFramePr/>
            <a:graphic xmlns:a="http://schemas.openxmlformats.org/drawingml/2006/main">
              <a:graphicData uri="http://schemas.openxmlformats.org/drawingml/2006/picture">
                <pic:pic xmlns:pic="http://schemas.openxmlformats.org/drawingml/2006/picture">
                  <pic:nvPicPr>
                    <pic:cNvPr id="2147055154" name="image79.png"/>
                    <pic:cNvPicPr preferRelativeResize="0"/>
                  </pic:nvPicPr>
                  <pic:blipFill>
                    <a:blip r:embed="rId36"/>
                    <a:srcRect/>
                    <a:stretch>
                      <a:fillRect/>
                    </a:stretch>
                  </pic:blipFill>
                  <pic:spPr>
                    <a:xfrm>
                      <a:off x="0" y="0"/>
                      <a:ext cx="4762500" cy="3139440"/>
                    </a:xfrm>
                    <a:prstGeom prst="rect">
                      <a:avLst/>
                    </a:prstGeom>
                  </pic:spPr>
                </pic:pic>
              </a:graphicData>
            </a:graphic>
          </wp:inline>
        </w:drawing>
      </w:r>
      <w:r>
        <w:rPr>
          <w:noProof/>
        </w:rPr>
        <mc:AlternateContent>
          <mc:Choice Requires="wps">
            <w:drawing>
              <wp:anchor distT="0" distB="0" distL="114300" distR="114300" simplePos="0" relativeHeight="251655680" behindDoc="0" locked="0" layoutInCell="1" allowOverlap="1" wp14:anchorId="458413D7" wp14:editId="76F9FA84">
                <wp:simplePos x="0" y="0"/>
                <wp:positionH relativeFrom="column">
                  <wp:posOffset>3200400</wp:posOffset>
                </wp:positionH>
                <wp:positionV relativeFrom="paragraph">
                  <wp:posOffset>444500</wp:posOffset>
                </wp:positionV>
                <wp:extent cx="1731645" cy="55245"/>
                <wp:effectExtent l="0" t="0" r="0" b="0"/>
                <wp:wrapNone/>
                <wp:docPr id="2147055080" name="Straight Arrow Connector 2147055080"/>
                <wp:cNvGraphicFramePr/>
                <a:graphic xmlns:a="http://schemas.openxmlformats.org/drawingml/2006/main">
                  <a:graphicData uri="http://schemas.microsoft.com/office/word/2010/wordprocessingShape">
                    <wps:wsp>
                      <wps:cNvCnPr/>
                      <wps:spPr>
                        <a:xfrm>
                          <a:off x="4484940" y="3757141"/>
                          <a:ext cx="1722120" cy="45719"/>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52pt;margin-top:35pt;height:4.35pt;width:136.35pt;z-index:251659264;mso-width-relative:page;mso-height-relative:page;" filled="f" stroked="t" coordsize="21600,21600" o:gfxdata="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9&#10;hksl1wAAAAkBAAAPAAAAAAAAAAEAIAAAACIAAABkcnMvZG93bnJldi54bWxQSwECFAAUAAAACACH&#10;TuJAFZMggF4CAADBBAAADgAAAAAAAAABACAAAAAm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1344" behindDoc="0" locked="0" layoutInCell="1" allowOverlap="1" wp14:anchorId="6F0C8ADE" wp14:editId="4F385CA9">
                <wp:simplePos x="0" y="0"/>
                <wp:positionH relativeFrom="column">
                  <wp:posOffset>4940300</wp:posOffset>
                </wp:positionH>
                <wp:positionV relativeFrom="paragraph">
                  <wp:posOffset>177800</wp:posOffset>
                </wp:positionV>
                <wp:extent cx="1643380" cy="843280"/>
                <wp:effectExtent l="0" t="0" r="0" b="0"/>
                <wp:wrapNone/>
                <wp:docPr id="2147055066" name="Rounded Rectangle 2147055066"/>
                <wp:cNvGraphicFramePr/>
                <a:graphic xmlns:a="http://schemas.openxmlformats.org/drawingml/2006/main">
                  <a:graphicData uri="http://schemas.microsoft.com/office/word/2010/wordprocessingShape">
                    <wps:wsp>
                      <wps:cNvSpPr/>
                      <wps:spPr>
                        <a:xfrm>
                          <a:off x="4530660" y="3364710"/>
                          <a:ext cx="1630680" cy="830580"/>
                        </a:xfrm>
                        <a:prstGeom prst="roundRect">
                          <a:avLst>
                            <a:gd name="adj" fmla="val 16667"/>
                          </a:avLst>
                        </a:prstGeom>
                        <a:solidFill>
                          <a:srgbClr val="D5DBE5"/>
                        </a:solidFill>
                        <a:ln w="12700" cap="flat" cmpd="sng">
                          <a:solidFill>
                            <a:srgbClr val="1C3052"/>
                          </a:solidFill>
                          <a:prstDash val="solid"/>
                          <a:miter lim="800000"/>
                          <a:headEnd type="none" w="sm" len="sm"/>
                          <a:tailEnd type="none" w="sm" len="sm"/>
                        </a:ln>
                      </wps:spPr>
                      <wps:txbx>
                        <w:txbxContent>
                          <w:p w14:paraId="04D4F7C9" w14:textId="77777777" w:rsidR="00A33695" w:rsidRDefault="00000000">
                            <w:pPr>
                              <w:spacing w:line="258" w:lineRule="auto"/>
                              <w:jc w:val="center"/>
                            </w:pPr>
                            <w:r>
                              <w:rPr>
                                <w:color w:val="0D0D0D"/>
                              </w:rPr>
                              <w:t>Form Structure:</w:t>
                            </w:r>
                          </w:p>
                          <w:p w14:paraId="79329582" w14:textId="77777777" w:rsidR="00A33695" w:rsidRDefault="00000000">
                            <w:pPr>
                              <w:spacing w:line="258" w:lineRule="auto"/>
                              <w:jc w:val="center"/>
                            </w:pPr>
                            <w:r>
                              <w:rPr>
                                <w:color w:val="0D0D0D"/>
                              </w:rPr>
                              <w:t>Input: Captures the user's details.</w:t>
                            </w:r>
                          </w:p>
                        </w:txbxContent>
                      </wps:txbx>
                      <wps:bodyPr spcFirstLastPara="1" wrap="square" lIns="91425" tIns="45700" rIns="91425" bIns="45700" anchor="ctr" anchorCtr="0">
                        <a:noAutofit/>
                      </wps:bodyPr>
                    </wps:wsp>
                  </a:graphicData>
                </a:graphic>
              </wp:anchor>
            </w:drawing>
          </mc:Choice>
          <mc:Fallback>
            <w:pict>
              <v:roundrect w14:anchorId="6F0C8ADE" id="Rounded Rectangle 2147055066" o:spid="_x0000_s1030" style="position:absolute;margin-left:389pt;margin-top:14pt;width:129.4pt;height:66.4pt;z-index:251641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" fillcolor="#d5dbe5" strokecolor="#1c3052" strokeweight="1pt">
                <v:stroke startarrowwidth="narrow" startarrowlength="short" endarrowwidth="narrow" endarrowlength="short" joinstyle="miter"/>
                <v:textbox inset="2.53958mm,1.2694mm,2.53958mm,1.2694mm">
                  <w:txbxContent>
                    <w:p w14:paraId="04D4F7C9" w14:textId="77777777" w:rsidR="00A33695" w:rsidRDefault="00000000">
                      <w:pPr>
                        <w:spacing w:line="258" w:lineRule="auto"/>
                        <w:jc w:val="center"/>
                      </w:pPr>
                      <w:r>
                        <w:rPr>
                          <w:color w:val="0D0D0D"/>
                        </w:rPr>
                        <w:t>Form Structure:</w:t>
                      </w:r>
                    </w:p>
                    <w:p w14:paraId="79329582" w14:textId="77777777" w:rsidR="00A33695" w:rsidRDefault="00000000">
                      <w:pPr>
                        <w:spacing w:line="258" w:lineRule="auto"/>
                        <w:jc w:val="center"/>
                      </w:pPr>
                      <w:r>
                        <w:rPr>
                          <w:color w:val="0D0D0D"/>
                        </w:rPr>
                        <w:t>Input: Captures the user's details.</w:t>
                      </w:r>
                    </w:p>
                  </w:txbxContent>
                </v:textbox>
              </v:roundrect>
            </w:pict>
          </mc:Fallback>
        </mc:AlternateContent>
      </w:r>
    </w:p>
    <w:p w14:paraId="2EB7A481" w14:textId="77777777" w:rsidR="00A33695" w:rsidRDefault="00000000">
      <w:pPr>
        <w:rPr>
          <w:rFonts w:ascii="Anton" w:eastAsia="Anton" w:hAnsi="Anton" w:cs="Anton"/>
          <w:sz w:val="24"/>
          <w:szCs w:val="24"/>
        </w:rPr>
      </w:pPr>
      <w:r>
        <w:rPr>
          <w:rFonts w:ascii="Bahnschrift Condensed" w:eastAsia="Bahnschrift Condensed" w:hAnsi="Bahnschrift Condensed" w:cs="Bahnschrift Condensed"/>
          <w:sz w:val="24"/>
          <w:szCs w:val="24"/>
        </w:rPr>
        <w:t>Backend Code</w:t>
      </w:r>
      <w:r>
        <w:rPr>
          <w:rFonts w:ascii="Anton" w:eastAsia="Anton" w:hAnsi="Anton" w:cs="Anton"/>
          <w:sz w:val="24"/>
          <w:szCs w:val="24"/>
        </w:rPr>
        <w:t>:</w:t>
      </w:r>
    </w:p>
    <w:p w14:paraId="562EAB8C" w14:textId="77777777" w:rsidR="00A33695" w:rsidRDefault="00000000">
      <w:r>
        <w:rPr>
          <w:noProof/>
        </w:rPr>
        <w:drawing>
          <wp:inline distT="0" distB="0" distL="0" distR="0" wp14:anchorId="40479C88" wp14:editId="164CDEC8">
            <wp:extent cx="3680460" cy="3550285"/>
            <wp:effectExtent l="0" t="0" r="0" b="0"/>
            <wp:docPr id="2147055155" name="image80.png"/>
            <wp:cNvGraphicFramePr/>
            <a:graphic xmlns:a="http://schemas.openxmlformats.org/drawingml/2006/main">
              <a:graphicData uri="http://schemas.openxmlformats.org/drawingml/2006/picture">
                <pic:pic xmlns:pic="http://schemas.openxmlformats.org/drawingml/2006/picture">
                  <pic:nvPicPr>
                    <pic:cNvPr id="2147055155" name="image80.png"/>
                    <pic:cNvPicPr preferRelativeResize="0"/>
                  </pic:nvPicPr>
                  <pic:blipFill>
                    <a:blip r:embed="rId37"/>
                    <a:srcRect/>
                    <a:stretch>
                      <a:fillRect/>
                    </a:stretch>
                  </pic:blipFill>
                  <pic:spPr>
                    <a:xfrm>
                      <a:off x="0" y="0"/>
                      <a:ext cx="3680460" cy="3550285"/>
                    </a:xfrm>
                    <a:prstGeom prst="rect">
                      <a:avLst/>
                    </a:prstGeom>
                  </pic:spPr>
                </pic:pic>
              </a:graphicData>
            </a:graphic>
          </wp:inline>
        </w:drawing>
      </w:r>
      <w:r>
        <w:rPr>
          <w:noProof/>
        </w:rPr>
        <mc:AlternateContent>
          <mc:Choice Requires="wps">
            <w:drawing>
              <wp:anchor distT="0" distB="0" distL="114300" distR="114300" simplePos="0" relativeHeight="251619840" behindDoc="0" locked="0" layoutInCell="1" allowOverlap="1" wp14:anchorId="1E0B5C2D" wp14:editId="34DBE2B2">
                <wp:simplePos x="0" y="0"/>
                <wp:positionH relativeFrom="column">
                  <wp:posOffset>2070100</wp:posOffset>
                </wp:positionH>
                <wp:positionV relativeFrom="paragraph">
                  <wp:posOffset>177800</wp:posOffset>
                </wp:positionV>
                <wp:extent cx="2066925" cy="307975"/>
                <wp:effectExtent l="0" t="0" r="0" b="0"/>
                <wp:wrapNone/>
                <wp:docPr id="2147055045" name="Elbow Connector 2147055045"/>
                <wp:cNvGraphicFramePr/>
                <a:graphic xmlns:a="http://schemas.openxmlformats.org/drawingml/2006/main">
                  <a:graphicData uri="http://schemas.microsoft.com/office/word/2010/wordprocessingShape">
                    <wps:wsp>
                      <wps:cNvCnPr/>
                      <wps:spPr>
                        <a:xfrm>
                          <a:off x="4317300" y="3630775"/>
                          <a:ext cx="2057400" cy="29845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63pt;margin-top:14pt;height:24.25pt;width:162.75pt;z-index:251659264;mso-width-relative:page;mso-height-relative:page;" filled="f" stroked="t" coordsize="21600,21600" o:gfxdata="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HAb8toAAAAJAQAADwAAAAAAAAABACAAAAAiAAAAZHJzL2Rvd25y&#10;ZXYueG1sUEsBAhQAFAAAAAgAh07iQGK00tpuAgAA4gQAAA4AAAAAAAAAAQAgAAAAKQEAAGRycy9l&#10;Mm9Eb2MueG1sUEsFBgAAAAAGAAYAWQEAAAkGA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28032" behindDoc="0" locked="0" layoutInCell="1" allowOverlap="1" wp14:anchorId="729490EA" wp14:editId="4888616F">
                <wp:simplePos x="0" y="0"/>
                <wp:positionH relativeFrom="column">
                  <wp:posOffset>4165600</wp:posOffset>
                </wp:positionH>
                <wp:positionV relativeFrom="paragraph">
                  <wp:posOffset>292100</wp:posOffset>
                </wp:positionV>
                <wp:extent cx="1765300" cy="285750"/>
                <wp:effectExtent l="0" t="0" r="0" b="0"/>
                <wp:wrapNone/>
                <wp:docPr id="2147055053" name="Rounded Rectangle 2147055053"/>
                <wp:cNvGraphicFramePr/>
                <a:graphic xmlns:a="http://schemas.openxmlformats.org/drawingml/2006/main">
                  <a:graphicData uri="http://schemas.microsoft.com/office/word/2010/wordprocessingShape">
                    <wps:wsp>
                      <wps:cNvSpPr/>
                      <wps:spPr>
                        <a:xfrm>
                          <a:off x="4469700" y="3643475"/>
                          <a:ext cx="1752600" cy="273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52BAAF6" w14:textId="77777777" w:rsidR="00A33695" w:rsidRDefault="00000000">
                            <w:pPr>
                              <w:spacing w:line="258" w:lineRule="auto"/>
                              <w:jc w:val="center"/>
                            </w:pPr>
                            <w:r>
                              <w:rPr>
                                <w:color w:val="000000"/>
                              </w:rPr>
                              <w:t>Handles user registration.</w:t>
                            </w:r>
                          </w:p>
                        </w:txbxContent>
                      </wps:txbx>
                      <wps:bodyPr spcFirstLastPara="1" wrap="square" lIns="91425" tIns="45700" rIns="91425" bIns="45700" anchor="ctr" anchorCtr="0">
                        <a:noAutofit/>
                      </wps:bodyPr>
                    </wps:wsp>
                  </a:graphicData>
                </a:graphic>
              </wp:anchor>
            </w:drawing>
          </mc:Choice>
          <mc:Fallback>
            <w:pict>
              <v:roundrect w14:anchorId="729490EA" id="Rounded Rectangle 2147055053" o:spid="_x0000_s1031" style="position:absolute;margin-left:328pt;margin-top:23pt;width:139pt;height:22.5pt;z-index:251628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752BAAF6" w14:textId="77777777" w:rsidR="00A33695" w:rsidRDefault="00000000">
                      <w:pPr>
                        <w:spacing w:line="258" w:lineRule="auto"/>
                        <w:jc w:val="center"/>
                      </w:pPr>
                      <w:r>
                        <w:rPr>
                          <w:color w:val="000000"/>
                        </w:rPr>
                        <w:t>Handles user registration.</w:t>
                      </w:r>
                    </w:p>
                  </w:txbxContent>
                </v:textbox>
              </v:roundrect>
            </w:pict>
          </mc:Fallback>
        </mc:AlternateContent>
      </w:r>
      <w:r>
        <w:rPr>
          <w:noProof/>
        </w:rPr>
        <mc:AlternateContent>
          <mc:Choice Requires="wps">
            <w:drawing>
              <wp:anchor distT="0" distB="0" distL="114300" distR="114300" simplePos="0" relativeHeight="251668992" behindDoc="0" locked="0" layoutInCell="1" allowOverlap="1" wp14:anchorId="330EC60D" wp14:editId="58D0BBAF">
                <wp:simplePos x="0" y="0"/>
                <wp:positionH relativeFrom="column">
                  <wp:posOffset>2743200</wp:posOffset>
                </wp:positionH>
                <wp:positionV relativeFrom="paragraph">
                  <wp:posOffset>1651000</wp:posOffset>
                </wp:positionV>
                <wp:extent cx="6350" cy="25400"/>
                <wp:effectExtent l="0" t="0" r="0" b="0"/>
                <wp:wrapNone/>
                <wp:docPr id="2147055093" name="Straight Arrow Connector 2147055093"/>
                <wp:cNvGraphicFramePr/>
                <a:graphic xmlns:a="http://schemas.openxmlformats.org/drawingml/2006/main">
                  <a:graphicData uri="http://schemas.microsoft.com/office/word/2010/wordprocessingShape">
                    <wps:wsp>
                      <wps:cNvCnPr/>
                      <wps:spPr>
                        <a:xfrm>
                          <a:off x="4739575" y="3776825"/>
                          <a:ext cx="1212850" cy="63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6pt;margin-top:130pt;height:2pt;width:0.5pt;z-index:251659264;mso-width-relative:page;mso-height-relative:page;" filled="f" stroked="t" coordsize="21600,21600" o:gfxdata="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EONbNgAAAALAQAADwAAAAAAAAABACAAAAAiAAAAZHJzL2Rvd25yZXYueG1sUEsBAhQAFAAAAAgA&#10;h07iQLbGLE5eAgAAwAQAAA4AAAAAAAAAAQAgAAAAJwEAAGRycy9lMm9Eb2MueG1sUEsFBgAAAAAG&#10;AAYAWQEAAPc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58752" behindDoc="0" locked="0" layoutInCell="1" allowOverlap="1" wp14:anchorId="5ABD160B" wp14:editId="23038C4C">
                <wp:simplePos x="0" y="0"/>
                <wp:positionH relativeFrom="column">
                  <wp:posOffset>3987800</wp:posOffset>
                </wp:positionH>
                <wp:positionV relativeFrom="paragraph">
                  <wp:posOffset>1498600</wp:posOffset>
                </wp:positionV>
                <wp:extent cx="2330450" cy="317500"/>
                <wp:effectExtent l="0" t="0" r="0" b="0"/>
                <wp:wrapNone/>
                <wp:docPr id="2147055083" name="Rounded Rectangle 2147055083"/>
                <wp:cNvGraphicFramePr/>
                <a:graphic xmlns:a="http://schemas.openxmlformats.org/drawingml/2006/main">
                  <a:graphicData uri="http://schemas.microsoft.com/office/word/2010/wordprocessingShape">
                    <wps:wsp>
                      <wps:cNvSpPr/>
                      <wps:spPr>
                        <a:xfrm>
                          <a:off x="4187125" y="3627600"/>
                          <a:ext cx="2317750" cy="3048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4685AC0" w14:textId="77777777" w:rsidR="00A33695" w:rsidRDefault="00000000">
                            <w:pPr>
                              <w:spacing w:line="258" w:lineRule="auto"/>
                              <w:jc w:val="center"/>
                            </w:pPr>
                            <w:r>
                              <w:rPr>
                                <w:color w:val="000000"/>
                              </w:rPr>
                              <w:t xml:space="preserve">Hashes the password using </w:t>
                            </w:r>
                            <w:proofErr w:type="spellStart"/>
                            <w:r>
                              <w:rPr>
                                <w:color w:val="000000"/>
                              </w:rPr>
                              <w:t>bcrypt</w:t>
                            </w:r>
                            <w:proofErr w:type="spellEnd"/>
                            <w:r>
                              <w:rPr>
                                <w:color w:val="000000"/>
                              </w:rPr>
                              <w:t>.</w:t>
                            </w:r>
                          </w:p>
                        </w:txbxContent>
                      </wps:txbx>
                      <wps:bodyPr spcFirstLastPara="1" wrap="square" lIns="91425" tIns="45700" rIns="91425" bIns="45700" anchor="ctr" anchorCtr="0">
                        <a:noAutofit/>
                      </wps:bodyPr>
                    </wps:wsp>
                  </a:graphicData>
                </a:graphic>
              </wp:anchor>
            </w:drawing>
          </mc:Choice>
          <mc:Fallback>
            <w:pict>
              <v:roundrect w14:anchorId="5ABD160B" id="Rounded Rectangle 2147055083" o:spid="_x0000_s1032" style="position:absolute;margin-left:314pt;margin-top:118pt;width:183.5pt;height:25pt;z-index:251658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74685AC0" w14:textId="77777777" w:rsidR="00A33695" w:rsidRDefault="00000000">
                      <w:pPr>
                        <w:spacing w:line="258" w:lineRule="auto"/>
                        <w:jc w:val="center"/>
                      </w:pPr>
                      <w:r>
                        <w:rPr>
                          <w:color w:val="000000"/>
                        </w:rPr>
                        <w:t xml:space="preserve">Hashes the password using </w:t>
                      </w:r>
                      <w:proofErr w:type="spellStart"/>
                      <w:r>
                        <w:rPr>
                          <w:color w:val="000000"/>
                        </w:rPr>
                        <w:t>bcrypt</w:t>
                      </w:r>
                      <w:proofErr w:type="spellEnd"/>
                      <w:r>
                        <w:rPr>
                          <w:color w:val="000000"/>
                        </w:rPr>
                        <w:t>.</w:t>
                      </w:r>
                    </w:p>
                  </w:txbxContent>
                </v:textbox>
              </v:roundrect>
            </w:pict>
          </mc:Fallback>
        </mc:AlternateContent>
      </w:r>
    </w:p>
    <w:p w14:paraId="57780D06" w14:textId="77777777" w:rsidR="00A33695" w:rsidRDefault="00A33695"/>
    <w:p w14:paraId="33987FFD" w14:textId="77777777" w:rsidR="00A33695" w:rsidRDefault="00A33695">
      <w:pPr>
        <w:rPr>
          <w:rFonts w:ascii="Bahnschrift Condensed" w:eastAsia="Bahnschrift Condensed" w:hAnsi="Bahnschrift Condensed" w:cs="Bahnschrift Condensed"/>
          <w:sz w:val="28"/>
          <w:szCs w:val="28"/>
        </w:rPr>
      </w:pPr>
    </w:p>
    <w:p w14:paraId="7C72DA75" w14:textId="77777777" w:rsidR="00A33695" w:rsidRDefault="00A33695">
      <w:pPr>
        <w:rPr>
          <w:rFonts w:ascii="Bahnschrift Condensed" w:eastAsia="Bahnschrift Condensed" w:hAnsi="Bahnschrift Condensed" w:cs="Bahnschrift Condensed"/>
          <w:sz w:val="28"/>
          <w:szCs w:val="28"/>
        </w:rPr>
      </w:pPr>
    </w:p>
    <w:p w14:paraId="5D33BAA1"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sz w:val="28"/>
          <w:szCs w:val="28"/>
        </w:rPr>
        <w:lastRenderedPageBreak/>
        <w:t>User Schema for Register:</w:t>
      </w:r>
    </w:p>
    <w:p w14:paraId="248BA3B5"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inline distT="0" distB="0" distL="0" distR="0" wp14:anchorId="5A2A1374" wp14:editId="1B392CCC">
            <wp:extent cx="3274060" cy="3449955"/>
            <wp:effectExtent l="0" t="0" r="0" b="0"/>
            <wp:docPr id="2147055156" name="image81.png"/>
            <wp:cNvGraphicFramePr/>
            <a:graphic xmlns:a="http://schemas.openxmlformats.org/drawingml/2006/main">
              <a:graphicData uri="http://schemas.openxmlformats.org/drawingml/2006/picture">
                <pic:pic xmlns:pic="http://schemas.openxmlformats.org/drawingml/2006/picture">
                  <pic:nvPicPr>
                    <pic:cNvPr id="2147055156" name="image81.png"/>
                    <pic:cNvPicPr preferRelativeResize="0"/>
                  </pic:nvPicPr>
                  <pic:blipFill>
                    <a:blip r:embed="rId38"/>
                    <a:srcRect/>
                    <a:stretch>
                      <a:fillRect/>
                    </a:stretch>
                  </pic:blipFill>
                  <pic:spPr>
                    <a:xfrm>
                      <a:off x="0" y="0"/>
                      <a:ext cx="3274612" cy="3450202"/>
                    </a:xfrm>
                    <a:prstGeom prst="rect">
                      <a:avLst/>
                    </a:prstGeom>
                  </pic:spPr>
                </pic:pic>
              </a:graphicData>
            </a:graphic>
          </wp:inline>
        </w:drawing>
      </w:r>
      <w:r>
        <w:rPr>
          <w:noProof/>
        </w:rPr>
        <mc:AlternateContent>
          <mc:Choice Requires="wps">
            <w:drawing>
              <wp:anchor distT="0" distB="0" distL="114300" distR="114300" simplePos="0" relativeHeight="251624960" behindDoc="0" locked="0" layoutInCell="1" allowOverlap="1" wp14:anchorId="7B7857E9" wp14:editId="52D182A0">
                <wp:simplePos x="0" y="0"/>
                <wp:positionH relativeFrom="column">
                  <wp:posOffset>2476500</wp:posOffset>
                </wp:positionH>
                <wp:positionV relativeFrom="paragraph">
                  <wp:posOffset>203200</wp:posOffset>
                </wp:positionV>
                <wp:extent cx="0" cy="25400"/>
                <wp:effectExtent l="0" t="0" r="0" b="0"/>
                <wp:wrapNone/>
                <wp:docPr id="2147055050" name="Straight Arrow Connector 2147055050"/>
                <wp:cNvGraphicFramePr/>
                <a:graphic xmlns:a="http://schemas.openxmlformats.org/drawingml/2006/main">
                  <a:graphicData uri="http://schemas.microsoft.com/office/word/2010/wordprocessingShape">
                    <wps:wsp>
                      <wps:cNvCnPr/>
                      <wps:spPr>
                        <a:xfrm>
                          <a:off x="4778310" y="3780000"/>
                          <a:ext cx="1135380" cy="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5pt;margin-top:16pt;height:2pt;width:0pt;z-index:251659264;mso-width-relative:page;mso-height-relative:page;" filled="f" stroked="t" coordsize="21600,21600" o:gfxdata="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JvJhNQAAAAJ&#10;AQAADwAAAAAAAAABACAAAAAiAAAAZHJzL2Rvd25yZXYueG1sUEsBAhQAFAAAAAgAh07iQMcg3d1Z&#10;AgAAvQQAAA4AAAAAAAAAAQAgAAAAIwEAAGRycy9lMm9Eb2MueG1sUEsFBgAAAAAGAAYAWQEAAO4F&#10;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63872" behindDoc="0" locked="0" layoutInCell="1" allowOverlap="1" wp14:anchorId="4A8D0D11" wp14:editId="203B0FF5">
                <wp:simplePos x="0" y="0"/>
                <wp:positionH relativeFrom="column">
                  <wp:posOffset>3670300</wp:posOffset>
                </wp:positionH>
                <wp:positionV relativeFrom="paragraph">
                  <wp:posOffset>0</wp:posOffset>
                </wp:positionV>
                <wp:extent cx="2733040" cy="629920"/>
                <wp:effectExtent l="0" t="0" r="0" b="0"/>
                <wp:wrapNone/>
                <wp:docPr id="2147055088" name="Rounded Rectangle 2147055088"/>
                <wp:cNvGraphicFramePr/>
                <a:graphic xmlns:a="http://schemas.openxmlformats.org/drawingml/2006/main">
                  <a:graphicData uri="http://schemas.microsoft.com/office/word/2010/wordprocessingShape">
                    <wps:wsp>
                      <wps:cNvSpPr/>
                      <wps:spPr>
                        <a:xfrm>
                          <a:off x="3985830" y="3471390"/>
                          <a:ext cx="2720340" cy="617220"/>
                        </a:xfrm>
                        <a:prstGeom prst="roundRect">
                          <a:avLst>
                            <a:gd name="adj" fmla="val 16667"/>
                          </a:avLst>
                        </a:prstGeom>
                        <a:solidFill>
                          <a:srgbClr val="D8E2F3"/>
                        </a:solidFill>
                        <a:ln w="12700" cap="flat" cmpd="sng">
                          <a:solidFill>
                            <a:srgbClr val="1C3052"/>
                          </a:solidFill>
                          <a:prstDash val="solid"/>
                          <a:miter lim="800000"/>
                          <a:headEnd type="none" w="sm" len="sm"/>
                          <a:tailEnd type="none" w="sm" len="sm"/>
                        </a:ln>
                      </wps:spPr>
                      <wps:txbx>
                        <w:txbxContent>
                          <w:p w14:paraId="440231B2" w14:textId="77777777" w:rsidR="00A33695" w:rsidRDefault="00000000">
                            <w:pPr>
                              <w:spacing w:line="258" w:lineRule="auto"/>
                              <w:jc w:val="center"/>
                            </w:pPr>
                            <w:proofErr w:type="spellStart"/>
                            <w:r>
                              <w:rPr>
                                <w:color w:val="0D0D0D"/>
                              </w:rPr>
                              <w:t>userSchema</w:t>
                            </w:r>
                            <w:proofErr w:type="spellEnd"/>
                            <w:r>
                              <w:rPr>
                                <w:color w:val="0D0D0D"/>
                              </w:rPr>
                              <w:t>: This defines the structure of the documents in the User collection.</w:t>
                            </w:r>
                          </w:p>
                        </w:txbxContent>
                      </wps:txbx>
                      <wps:bodyPr spcFirstLastPara="1" wrap="square" lIns="91425" tIns="45700" rIns="91425" bIns="45700" anchor="ctr" anchorCtr="0">
                        <a:noAutofit/>
                      </wps:bodyPr>
                    </wps:wsp>
                  </a:graphicData>
                </a:graphic>
              </wp:anchor>
            </w:drawing>
          </mc:Choice>
          <mc:Fallback>
            <w:pict>
              <v:roundrect w14:anchorId="4A8D0D11" id="Rounded Rectangle 2147055088" o:spid="_x0000_s1033" style="position:absolute;margin-left:289pt;margin-top:0;width:215.2pt;height:49.6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" fillcolor="#d8e2f3" strokecolor="#1c3052" strokeweight="1pt">
                <v:stroke startarrowwidth="narrow" startarrowlength="short" endarrowwidth="narrow" endarrowlength="short" joinstyle="miter"/>
                <v:textbox inset="2.53958mm,1.2694mm,2.53958mm,1.2694mm">
                  <w:txbxContent>
                    <w:p w14:paraId="440231B2" w14:textId="77777777" w:rsidR="00A33695" w:rsidRDefault="00000000">
                      <w:pPr>
                        <w:spacing w:line="258" w:lineRule="auto"/>
                        <w:jc w:val="center"/>
                      </w:pPr>
                      <w:proofErr w:type="spellStart"/>
                      <w:r>
                        <w:rPr>
                          <w:color w:val="0D0D0D"/>
                        </w:rPr>
                        <w:t>userSchema</w:t>
                      </w:r>
                      <w:proofErr w:type="spellEnd"/>
                      <w:r>
                        <w:rPr>
                          <w:color w:val="0D0D0D"/>
                        </w:rPr>
                        <w:t>: This defines the structure of the documents in the User collection.</w:t>
                      </w:r>
                    </w:p>
                  </w:txbxContent>
                </v:textbox>
              </v:roundrect>
            </w:pict>
          </mc:Fallback>
        </mc:AlternateContent>
      </w:r>
      <w:r>
        <w:rPr>
          <w:noProof/>
        </w:rPr>
        <mc:AlternateContent>
          <mc:Choice Requires="wps">
            <w:drawing>
              <wp:anchor distT="0" distB="0" distL="114300" distR="114300" simplePos="0" relativeHeight="251703808" behindDoc="0" locked="0" layoutInCell="1" allowOverlap="1" wp14:anchorId="14DFE81F" wp14:editId="6CD8B6FD">
                <wp:simplePos x="0" y="0"/>
                <wp:positionH relativeFrom="column">
                  <wp:posOffset>812800</wp:posOffset>
                </wp:positionH>
                <wp:positionV relativeFrom="paragraph">
                  <wp:posOffset>2628900</wp:posOffset>
                </wp:positionV>
                <wp:extent cx="7620" cy="289560"/>
                <wp:effectExtent l="0" t="0" r="0" b="0"/>
                <wp:wrapNone/>
                <wp:docPr id="2147055127" name="Straight Arrow Connector 2147055127"/>
                <wp:cNvGraphicFramePr/>
                <a:graphic xmlns:a="http://schemas.openxmlformats.org/drawingml/2006/main">
                  <a:graphicData uri="http://schemas.microsoft.com/office/word/2010/wordprocessingShape">
                    <wps:wsp>
                      <wps:cNvCnPr/>
                      <wps:spPr>
                        <a:xfrm rot="10800000" flipH="1">
                          <a:off x="5342190" y="3635220"/>
                          <a:ext cx="7620" cy="28956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64pt;margin-top:207pt;height:22.8pt;width:0.6pt;rotation:11796480f;z-index:251659264;mso-width-relative:page;mso-height-relative:page;" filled="f" stroked="t" coordsize="21600,21600" o:gfxdata="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odHudkAAAALAQAADwAAAAAAAAABACAAAAAiAAAAZHJzL2Rvd25yZXYueG1sUEsBAhQAFAAA&#10;AAgAh07iQPX634FgAgAA0gQAAA4AAAAAAAAAAQAgAAAAKAEAAGRycy9lMm9Eb2MueG1sUEsFBgAA&#10;AAAGAAYAWQEAAPoFAAAAAA==&#10;">
                <v:fill on="f" focussize="0,0"/>
                <v:stroke color="#ED7D31 [3205]"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702784" behindDoc="0" locked="0" layoutInCell="1" allowOverlap="1" wp14:anchorId="50F0FDEC" wp14:editId="484A23DF">
                <wp:simplePos x="0" y="0"/>
                <wp:positionH relativeFrom="column">
                  <wp:posOffset>876300</wp:posOffset>
                </wp:positionH>
                <wp:positionV relativeFrom="paragraph">
                  <wp:posOffset>2590800</wp:posOffset>
                </wp:positionV>
                <wp:extent cx="15240" cy="25400"/>
                <wp:effectExtent l="0" t="0" r="0" b="0"/>
                <wp:wrapNone/>
                <wp:docPr id="2147055126" name="Straight Arrow Connector 2147055126"/>
                <wp:cNvGraphicFramePr/>
                <a:graphic xmlns:a="http://schemas.openxmlformats.org/drawingml/2006/main">
                  <a:graphicData uri="http://schemas.microsoft.com/office/word/2010/wordprocessingShape">
                    <wps:wsp>
                      <wps:cNvCnPr/>
                      <wps:spPr>
                        <a:xfrm rot="10800000" flipH="1">
                          <a:off x="4012500" y="3772380"/>
                          <a:ext cx="2667000" cy="1524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69pt;margin-top:204pt;height:2pt;width:1.2pt;rotation:11796480f;z-index:251659264;mso-width-relative:page;mso-height-relative:page;" filled="f" stroked="t" coordsize="21600,21600" o:gfxdata="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QZkgNcAAAALAQAADwAAAAAAAAABACAAAAAiAAAAZHJzL2Rvd25yZXYueG1s&#10;UEsBAhQAFAAAAAgAh07iQIed9IFrAgAA2gQAAA4AAAAAAAAAAQAgAAAAJgEAAGRycy9lMm9Eb2Mu&#10;eG1sUEsFBgAAAAAGAAYAWQEAAAMG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0016" behindDoc="0" locked="0" layoutInCell="1" allowOverlap="1" wp14:anchorId="5F4EF362" wp14:editId="72DBDA7A">
                <wp:simplePos x="0" y="0"/>
                <wp:positionH relativeFrom="column">
                  <wp:posOffset>3581400</wp:posOffset>
                </wp:positionH>
                <wp:positionV relativeFrom="paragraph">
                  <wp:posOffset>2247900</wp:posOffset>
                </wp:positionV>
                <wp:extent cx="2915920" cy="614680"/>
                <wp:effectExtent l="0" t="0" r="0" b="0"/>
                <wp:wrapNone/>
                <wp:docPr id="2147055094" name="Rounded Rectangle 2147055094"/>
                <wp:cNvGraphicFramePr/>
                <a:graphic xmlns:a="http://schemas.openxmlformats.org/drawingml/2006/main">
                  <a:graphicData uri="http://schemas.microsoft.com/office/word/2010/wordprocessingShape">
                    <wps:wsp>
                      <wps:cNvSpPr/>
                      <wps:spPr>
                        <a:xfrm>
                          <a:off x="3894390" y="3479010"/>
                          <a:ext cx="2903220" cy="601980"/>
                        </a:xfrm>
                        <a:prstGeom prst="roundRect">
                          <a:avLst>
                            <a:gd name="adj" fmla="val 16667"/>
                          </a:avLst>
                        </a:prstGeom>
                        <a:solidFill>
                          <a:srgbClr val="D5DBE5"/>
                        </a:solidFill>
                        <a:ln w="12700" cap="flat" cmpd="sng">
                          <a:solidFill>
                            <a:srgbClr val="1C3052"/>
                          </a:solidFill>
                          <a:prstDash val="solid"/>
                          <a:miter lim="800000"/>
                          <a:headEnd type="none" w="sm" len="sm"/>
                          <a:tailEnd type="none" w="sm" len="sm"/>
                        </a:ln>
                      </wps:spPr>
                      <wps:txbx>
                        <w:txbxContent>
                          <w:p w14:paraId="66D58999" w14:textId="77777777" w:rsidR="00A33695" w:rsidRDefault="00000000">
                            <w:pPr>
                              <w:spacing w:line="258" w:lineRule="auto"/>
                              <w:jc w:val="center"/>
                            </w:pPr>
                            <w:r>
                              <w:rPr>
                                <w:color w:val="0D0D0D"/>
                              </w:rPr>
                              <w:t>Model Creation: Creates a model for interacting with the User collection.</w:t>
                            </w:r>
                          </w:p>
                        </w:txbxContent>
                      </wps:txbx>
                      <wps:bodyPr spcFirstLastPara="1" wrap="square" lIns="91425" tIns="45700" rIns="91425" bIns="45700" anchor="ctr" anchorCtr="0">
                        <a:noAutofit/>
                      </wps:bodyPr>
                    </wps:wsp>
                  </a:graphicData>
                </a:graphic>
              </wp:anchor>
            </w:drawing>
          </mc:Choice>
          <mc:Fallback>
            <w:pict>
              <v:roundrect w14:anchorId="5F4EF362" id="Rounded Rectangle 2147055094" o:spid="_x0000_s1034" style="position:absolute;margin-left:282pt;margin-top:177pt;width:229.6pt;height:48.4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" fillcolor="#d5dbe5" strokecolor="#1c3052" strokeweight="1pt">
                <v:stroke startarrowwidth="narrow" startarrowlength="short" endarrowwidth="narrow" endarrowlength="short" joinstyle="miter"/>
                <v:textbox inset="2.53958mm,1.2694mm,2.53958mm,1.2694mm">
                  <w:txbxContent>
                    <w:p w14:paraId="66D58999" w14:textId="77777777" w:rsidR="00A33695" w:rsidRDefault="00000000">
                      <w:pPr>
                        <w:spacing w:line="258" w:lineRule="auto"/>
                        <w:jc w:val="center"/>
                      </w:pPr>
                      <w:r>
                        <w:rPr>
                          <w:color w:val="0D0D0D"/>
                        </w:rPr>
                        <w:t>Model Creation: Creates a model for interacting with the User collection.</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77597F64" wp14:editId="3F790FF2">
                <wp:simplePos x="0" y="0"/>
                <wp:positionH relativeFrom="column">
                  <wp:posOffset>1638300</wp:posOffset>
                </wp:positionH>
                <wp:positionV relativeFrom="paragraph">
                  <wp:posOffset>3302000</wp:posOffset>
                </wp:positionV>
                <wp:extent cx="2112645" cy="40005"/>
                <wp:effectExtent l="0" t="0" r="0" b="0"/>
                <wp:wrapNone/>
                <wp:docPr id="2147055079" name="Straight Arrow Connector 2147055079"/>
                <wp:cNvGraphicFramePr/>
                <a:graphic xmlns:a="http://schemas.openxmlformats.org/drawingml/2006/main">
                  <a:graphicData uri="http://schemas.microsoft.com/office/word/2010/wordprocessingShape">
                    <wps:wsp>
                      <wps:cNvCnPr/>
                      <wps:spPr>
                        <a:xfrm rot="10800000" flipH="1">
                          <a:off x="4294440" y="3764760"/>
                          <a:ext cx="2103120" cy="3048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29pt;margin-top:260pt;height:3.15pt;width:166.35pt;rotation:11796480f;z-index:251659264;mso-width-relative:page;mso-height-relative:page;" filled="f" stroked="t" coordsize="21600,21600" o:gfxdata="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86N4/YAAAACwEAAA8AAAAAAAAAAQAgAAAAIgAAAGRycy9kb3ducmV2&#10;LnhtbFBLAQIUABQAAAAIAIdO4kB83hW9bgIAANoEAAAOAAAAAAAAAAEAIAAAACcBAABkcnMvZTJv&#10;RG9jLnhtbFBLBQYAAAAABgAGAFkBAAAHBg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8512" behindDoc="0" locked="0" layoutInCell="1" allowOverlap="1" wp14:anchorId="2265910E" wp14:editId="2D7A8D45">
                <wp:simplePos x="0" y="0"/>
                <wp:positionH relativeFrom="column">
                  <wp:posOffset>3784600</wp:posOffset>
                </wp:positionH>
                <wp:positionV relativeFrom="paragraph">
                  <wp:posOffset>3060700</wp:posOffset>
                </wp:positionV>
                <wp:extent cx="2588260" cy="530860"/>
                <wp:effectExtent l="0" t="0" r="0" b="0"/>
                <wp:wrapNone/>
                <wp:docPr id="2147055073" name="Rounded Rectangle 2147055073"/>
                <wp:cNvGraphicFramePr/>
                <a:graphic xmlns:a="http://schemas.openxmlformats.org/drawingml/2006/main">
                  <a:graphicData uri="http://schemas.microsoft.com/office/word/2010/wordprocessingShape">
                    <wps:wsp>
                      <wps:cNvSpPr/>
                      <wps:spPr>
                        <a:xfrm>
                          <a:off x="4058220" y="3520920"/>
                          <a:ext cx="2575560" cy="518160"/>
                        </a:xfrm>
                        <a:prstGeom prst="roundRect">
                          <a:avLst>
                            <a:gd name="adj" fmla="val 16667"/>
                          </a:avLst>
                        </a:prstGeom>
                        <a:solidFill>
                          <a:srgbClr val="D5DBE5"/>
                        </a:solidFill>
                        <a:ln w="12700" cap="flat" cmpd="sng">
                          <a:solidFill>
                            <a:srgbClr val="1C3052"/>
                          </a:solidFill>
                          <a:prstDash val="solid"/>
                          <a:miter lim="800000"/>
                          <a:headEnd type="none" w="sm" len="sm"/>
                          <a:tailEnd type="none" w="sm" len="sm"/>
                        </a:ln>
                      </wps:spPr>
                      <wps:txbx>
                        <w:txbxContent>
                          <w:p w14:paraId="632BA91E" w14:textId="77777777" w:rsidR="00A33695" w:rsidRDefault="00000000">
                            <w:pPr>
                              <w:spacing w:line="258" w:lineRule="auto"/>
                              <w:jc w:val="center"/>
                            </w:pPr>
                            <w:r>
                              <w:rPr>
                                <w:color w:val="0D0D0D"/>
                              </w:rPr>
                              <w:t>Export: Makes the User model available for import in other files.</w:t>
                            </w:r>
                          </w:p>
                        </w:txbxContent>
                      </wps:txbx>
                      <wps:bodyPr spcFirstLastPara="1" wrap="square" lIns="91425" tIns="45700" rIns="91425" bIns="45700" anchor="ctr" anchorCtr="0">
                        <a:noAutofit/>
                      </wps:bodyPr>
                    </wps:wsp>
                  </a:graphicData>
                </a:graphic>
              </wp:anchor>
            </w:drawing>
          </mc:Choice>
          <mc:Fallback>
            <w:pict>
              <v:roundrect w14:anchorId="2265910E" id="Rounded Rectangle 2147055073" o:spid="_x0000_s1035" style="position:absolute;margin-left:298pt;margin-top:241pt;width:203.8pt;height:41.8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" fillcolor="#d5dbe5" strokecolor="#1c3052" strokeweight="1pt">
                <v:stroke startarrowwidth="narrow" startarrowlength="short" endarrowwidth="narrow" endarrowlength="short" joinstyle="miter"/>
                <v:textbox inset="2.53958mm,1.2694mm,2.53958mm,1.2694mm">
                  <w:txbxContent>
                    <w:p w14:paraId="632BA91E" w14:textId="77777777" w:rsidR="00A33695" w:rsidRDefault="00000000">
                      <w:pPr>
                        <w:spacing w:line="258" w:lineRule="auto"/>
                        <w:jc w:val="center"/>
                      </w:pPr>
                      <w:r>
                        <w:rPr>
                          <w:color w:val="0D0D0D"/>
                        </w:rPr>
                        <w:t>Export: Makes the User model available for import in other files.</w:t>
                      </w:r>
                    </w:p>
                  </w:txbxContent>
                </v:textbox>
              </v:roundrect>
            </w:pict>
          </mc:Fallback>
        </mc:AlternateContent>
      </w:r>
    </w:p>
    <w:p w14:paraId="1C141BD7"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sz w:val="28"/>
          <w:szCs w:val="28"/>
        </w:rPr>
        <w:t>OTP page:</w:t>
      </w:r>
    </w:p>
    <w:p w14:paraId="4A7CCCB7" w14:textId="77777777" w:rsidR="00A33695" w:rsidRDefault="00000000">
      <w:pPr>
        <w:rPr>
          <w:sz w:val="24"/>
          <w:szCs w:val="24"/>
        </w:rPr>
      </w:pPr>
      <w:r>
        <w:rPr>
          <w:sz w:val="24"/>
          <w:szCs w:val="24"/>
        </w:rPr>
        <w:t xml:space="preserve">After registering, you will be redirected to the </w:t>
      </w:r>
      <w:proofErr w:type="spellStart"/>
      <w:r>
        <w:rPr>
          <w:sz w:val="24"/>
          <w:szCs w:val="24"/>
        </w:rPr>
        <w:t>otp</w:t>
      </w:r>
      <w:proofErr w:type="spellEnd"/>
      <w:r>
        <w:rPr>
          <w:sz w:val="24"/>
          <w:szCs w:val="24"/>
        </w:rPr>
        <w:t xml:space="preserve"> page. Enter the received </w:t>
      </w:r>
      <w:proofErr w:type="spellStart"/>
      <w:r>
        <w:rPr>
          <w:sz w:val="24"/>
          <w:szCs w:val="24"/>
        </w:rPr>
        <w:t>otp</w:t>
      </w:r>
      <w:proofErr w:type="spellEnd"/>
      <w:r>
        <w:rPr>
          <w:sz w:val="24"/>
          <w:szCs w:val="24"/>
        </w:rPr>
        <w:t xml:space="preserve"> on your registered email/Phone Number.</w:t>
      </w:r>
    </w:p>
    <w:p w14:paraId="30C65881" w14:textId="77777777" w:rsidR="00A33695" w:rsidRDefault="00000000">
      <w:pPr>
        <w:rPr>
          <w:sz w:val="24"/>
          <w:szCs w:val="24"/>
        </w:rPr>
      </w:pPr>
      <w:r>
        <w:rPr>
          <w:noProof/>
          <w:sz w:val="24"/>
          <w:szCs w:val="24"/>
        </w:rPr>
        <w:drawing>
          <wp:inline distT="0" distB="0" distL="0" distR="0" wp14:anchorId="518A58F9" wp14:editId="4384182E">
            <wp:extent cx="4004945" cy="1419225"/>
            <wp:effectExtent l="0" t="0" r="0" b="0"/>
            <wp:docPr id="2147055157" name="image50.png"/>
            <wp:cNvGraphicFramePr/>
            <a:graphic xmlns:a="http://schemas.openxmlformats.org/drawingml/2006/main">
              <a:graphicData uri="http://schemas.openxmlformats.org/drawingml/2006/picture">
                <pic:pic xmlns:pic="http://schemas.openxmlformats.org/drawingml/2006/picture">
                  <pic:nvPicPr>
                    <pic:cNvPr id="2147055157" name="image50.png"/>
                    <pic:cNvPicPr preferRelativeResize="0"/>
                  </pic:nvPicPr>
                  <pic:blipFill>
                    <a:blip r:embed="rId39"/>
                    <a:srcRect/>
                    <a:stretch>
                      <a:fillRect/>
                    </a:stretch>
                  </pic:blipFill>
                  <pic:spPr>
                    <a:xfrm>
                      <a:off x="0" y="0"/>
                      <a:ext cx="4005263" cy="1419225"/>
                    </a:xfrm>
                    <a:prstGeom prst="rect">
                      <a:avLst/>
                    </a:prstGeom>
                  </pic:spPr>
                </pic:pic>
              </a:graphicData>
            </a:graphic>
          </wp:inline>
        </w:drawing>
      </w:r>
    </w:p>
    <w:p w14:paraId="443E2667"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inline distT="0" distB="0" distL="0" distR="0" wp14:anchorId="3DA080BE" wp14:editId="5177BF4E">
            <wp:extent cx="2818130" cy="2299970"/>
            <wp:effectExtent l="0" t="0" r="0" b="0"/>
            <wp:docPr id="2147055158" name="image82.png"/>
            <wp:cNvGraphicFramePr/>
            <a:graphic xmlns:a="http://schemas.openxmlformats.org/drawingml/2006/main">
              <a:graphicData uri="http://schemas.openxmlformats.org/drawingml/2006/picture">
                <pic:pic xmlns:pic="http://schemas.openxmlformats.org/drawingml/2006/picture">
                  <pic:nvPicPr>
                    <pic:cNvPr id="2147055158" name="image82.png"/>
                    <pic:cNvPicPr preferRelativeResize="0"/>
                  </pic:nvPicPr>
                  <pic:blipFill>
                    <a:blip r:embed="rId40"/>
                    <a:srcRect/>
                    <a:stretch>
                      <a:fillRect/>
                    </a:stretch>
                  </pic:blipFill>
                  <pic:spPr>
                    <a:xfrm>
                      <a:off x="0" y="0"/>
                      <a:ext cx="2818534" cy="2300288"/>
                    </a:xfrm>
                    <a:prstGeom prst="rect">
                      <a:avLst/>
                    </a:prstGeom>
                  </pic:spPr>
                </pic:pic>
              </a:graphicData>
            </a:graphic>
          </wp:inline>
        </w:drawing>
      </w:r>
      <w:r>
        <w:rPr>
          <w:noProof/>
        </w:rPr>
        <mc:AlternateContent>
          <mc:Choice Requires="wps">
            <w:drawing>
              <wp:anchor distT="0" distB="0" distL="114300" distR="114300" simplePos="0" relativeHeight="251652608" behindDoc="0" locked="0" layoutInCell="1" allowOverlap="1" wp14:anchorId="79F2FBB5" wp14:editId="79AF4FED">
                <wp:simplePos x="0" y="0"/>
                <wp:positionH relativeFrom="column">
                  <wp:posOffset>1409700</wp:posOffset>
                </wp:positionH>
                <wp:positionV relativeFrom="paragraph">
                  <wp:posOffset>63500</wp:posOffset>
                </wp:positionV>
                <wp:extent cx="22860" cy="25400"/>
                <wp:effectExtent l="0" t="0" r="0" b="0"/>
                <wp:wrapNone/>
                <wp:docPr id="2147055077" name="Straight Arrow Connector 2147055077"/>
                <wp:cNvGraphicFramePr/>
                <a:graphic xmlns:a="http://schemas.openxmlformats.org/drawingml/2006/main">
                  <a:graphicData uri="http://schemas.microsoft.com/office/word/2010/wordprocessingShape">
                    <wps:wsp>
                      <wps:cNvCnPr/>
                      <wps:spPr>
                        <a:xfrm rot="10800000" flipH="1">
                          <a:off x="4420170" y="3768570"/>
                          <a:ext cx="1851660" cy="2286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11pt;margin-top:5pt;height:2pt;width:1.8pt;rotation:11796480f;z-index:251659264;mso-width-relative:page;mso-height-relative:page;" filled="f" stroked="t" coordsize="21600,21600" o:gfxdata="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2dC3LWAAAACQEAAA8AAAAAAAAAAQAgAAAAIgAAAGRycy9kb3ducmV2LnhtbFBL&#10;AQIUABQAAAAIAIdO4kCtXF+MagIAANoEAAAOAAAAAAAAAAEAIAAAACUBAABkcnMvZTJvRG9jLnht&#10;bFBLBQYAAAAABgAGAFkBAAABBg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50560" behindDoc="0" locked="0" layoutInCell="1" allowOverlap="1" wp14:anchorId="559A3CFE" wp14:editId="1922CCE5">
                <wp:simplePos x="0" y="0"/>
                <wp:positionH relativeFrom="column">
                  <wp:posOffset>3289300</wp:posOffset>
                </wp:positionH>
                <wp:positionV relativeFrom="paragraph">
                  <wp:posOffset>-291465</wp:posOffset>
                </wp:positionV>
                <wp:extent cx="2809240" cy="721360"/>
                <wp:effectExtent l="0" t="0" r="0" b="0"/>
                <wp:wrapNone/>
                <wp:docPr id="2147055075" name="Rounded Rectangle 2147055075"/>
                <wp:cNvGraphicFramePr/>
                <a:graphic xmlns:a="http://schemas.openxmlformats.org/drawingml/2006/main">
                  <a:graphicData uri="http://schemas.microsoft.com/office/word/2010/wordprocessingShape">
                    <wps:wsp>
                      <wps:cNvSpPr/>
                      <wps:spPr>
                        <a:xfrm>
                          <a:off x="3947730" y="3425670"/>
                          <a:ext cx="2796540" cy="70866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36C048BC" w14:textId="77777777" w:rsidR="00A33695" w:rsidRDefault="00000000">
                            <w:pPr>
                              <w:spacing w:line="258" w:lineRule="auto"/>
                            </w:pPr>
                            <w:r>
                              <w:rPr>
                                <w:color w:val="0D0D0D"/>
                              </w:rPr>
                              <w:t xml:space="preserve">imports the mongoose library, which is used for interacting with MongoDB and managing </w:t>
                            </w:r>
                            <w:r>
                              <w:rPr>
                                <w:color w:val="000000"/>
                              </w:rPr>
                              <w:t>data models.</w:t>
                            </w:r>
                          </w:p>
                        </w:txbxContent>
                      </wps:txbx>
                      <wps:bodyPr spcFirstLastPara="1" wrap="square" lIns="91425" tIns="45700" rIns="91425" bIns="45700" anchor="ctr" anchorCtr="0">
                        <a:noAutofit/>
                      </wps:bodyPr>
                    </wps:wsp>
                  </a:graphicData>
                </a:graphic>
              </wp:anchor>
            </w:drawing>
          </mc:Choice>
          <mc:Fallback>
            <w:pict>
              <v:roundrect w14:anchorId="559A3CFE" id="Rounded Rectangle 2147055075" o:spid="_x0000_s1036" style="position:absolute;margin-left:259pt;margin-top:-22.95pt;width:221.2pt;height:56.8pt;z-index:251650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" fillcolor="#d5dbe5" strokecolor="#70ad47 [3209]" strokeweight="1pt">
                <v:stroke startarrowwidth="narrow" startarrowlength="short" endarrowwidth="narrow" endarrowlength="short" joinstyle="miter"/>
                <v:textbox inset="2.53958mm,1.2694mm,2.53958mm,1.2694mm">
                  <w:txbxContent>
                    <w:p w14:paraId="36C048BC" w14:textId="77777777" w:rsidR="00A33695" w:rsidRDefault="00000000">
                      <w:pPr>
                        <w:spacing w:line="258" w:lineRule="auto"/>
                      </w:pPr>
                      <w:r>
                        <w:rPr>
                          <w:color w:val="0D0D0D"/>
                        </w:rPr>
                        <w:t xml:space="preserve">imports the mongoose library, which is used for interacting with MongoDB and managing </w:t>
                      </w:r>
                      <w:r>
                        <w:rPr>
                          <w:color w:val="000000"/>
                        </w:rPr>
                        <w:t>data models.</w:t>
                      </w:r>
                    </w:p>
                  </w:txbxContent>
                </v:textbox>
              </v:roundrect>
            </w:pict>
          </mc:Fallback>
        </mc:AlternateContent>
      </w:r>
      <w:r>
        <w:rPr>
          <w:noProof/>
        </w:rPr>
        <mc:AlternateContent>
          <mc:Choice Requires="wps">
            <w:drawing>
              <wp:anchor distT="0" distB="0" distL="114300" distR="114300" simplePos="0" relativeHeight="251612672" behindDoc="0" locked="0" layoutInCell="1" allowOverlap="1" wp14:anchorId="671B20E4" wp14:editId="16C9B168">
                <wp:simplePos x="0" y="0"/>
                <wp:positionH relativeFrom="column">
                  <wp:posOffset>1143000</wp:posOffset>
                </wp:positionH>
                <wp:positionV relativeFrom="paragraph">
                  <wp:posOffset>368300</wp:posOffset>
                </wp:positionV>
                <wp:extent cx="2066925" cy="771525"/>
                <wp:effectExtent l="0" t="0" r="0" b="0"/>
                <wp:wrapNone/>
                <wp:docPr id="2147055038" name="Elbow Connector 2147055038"/>
                <wp:cNvGraphicFramePr/>
                <a:graphic xmlns:a="http://schemas.openxmlformats.org/drawingml/2006/main">
                  <a:graphicData uri="http://schemas.microsoft.com/office/word/2010/wordprocessingShape">
                    <wps:wsp>
                      <wps:cNvCnPr/>
                      <wps:spPr>
                        <a:xfrm>
                          <a:off x="4317300" y="3399000"/>
                          <a:ext cx="2057400" cy="7620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90pt;margin-top:29pt;height:60.75pt;width:162.75pt;z-index:251659264;mso-width-relative:page;mso-height-relative:page;" filled="f" stroked="t" coordsize="21600,21600" o:gfxdata="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Olf2q2QAAAAoBAAAPAAAAAAAAAAEAIAAAACIAAABkcnMvZG93bnJldi54&#10;bWxQSwECFAAUAAAACACHTuJAr5S4ZmsCAADiBAAADgAAAAAAAAABACAAAAAoAQAAZHJzL2Uyb0Rv&#10;Yy54bWxQSwUGAAAAAAYABgBZAQAABQ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59776" behindDoc="0" locked="0" layoutInCell="1" allowOverlap="1" wp14:anchorId="52A7AFCF" wp14:editId="0610678D">
                <wp:simplePos x="0" y="0"/>
                <wp:positionH relativeFrom="column">
                  <wp:posOffset>3263900</wp:posOffset>
                </wp:positionH>
                <wp:positionV relativeFrom="paragraph">
                  <wp:posOffset>825500</wp:posOffset>
                </wp:positionV>
                <wp:extent cx="3129280" cy="599440"/>
                <wp:effectExtent l="0" t="0" r="0" b="0"/>
                <wp:wrapNone/>
                <wp:docPr id="2147055084" name="Rounded Rectangle 2147055084"/>
                <wp:cNvGraphicFramePr/>
                <a:graphic xmlns:a="http://schemas.openxmlformats.org/drawingml/2006/main">
                  <a:graphicData uri="http://schemas.microsoft.com/office/word/2010/wordprocessingShape">
                    <wps:wsp>
                      <wps:cNvSpPr/>
                      <wps:spPr>
                        <a:xfrm>
                          <a:off x="3787710" y="3486630"/>
                          <a:ext cx="3116580" cy="58674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379F41AD" w14:textId="77777777" w:rsidR="00A33695" w:rsidRDefault="00000000">
                            <w:pPr>
                              <w:spacing w:line="258" w:lineRule="auto"/>
                              <w:jc w:val="center"/>
                            </w:pPr>
                            <w:proofErr w:type="spellStart"/>
                            <w:r>
                              <w:rPr>
                                <w:color w:val="000000"/>
                              </w:rPr>
                              <w:t>otpSchema</w:t>
                            </w:r>
                            <w:proofErr w:type="spellEnd"/>
                            <w:r>
                              <w:rPr>
                                <w:color w:val="000000"/>
                              </w:rPr>
                              <w:t>: This defines the structure of the documents in the OTP collection.</w:t>
                            </w:r>
                          </w:p>
                        </w:txbxContent>
                      </wps:txbx>
                      <wps:bodyPr spcFirstLastPara="1" wrap="square" lIns="91425" tIns="45700" rIns="91425" bIns="45700" anchor="ctr" anchorCtr="0">
                        <a:noAutofit/>
                      </wps:bodyPr>
                    </wps:wsp>
                  </a:graphicData>
                </a:graphic>
              </wp:anchor>
            </w:drawing>
          </mc:Choice>
          <mc:Fallback>
            <w:pict>
              <v:roundrect w14:anchorId="52A7AFCF" id="Rounded Rectangle 2147055084" o:spid="_x0000_s1037" style="position:absolute;margin-left:257pt;margin-top:65pt;width:246.4pt;height:47.2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" fillcolor="#d5dbe5" strokecolor="#70ad47 [3209]" strokeweight="1pt">
                <v:stroke startarrowwidth="narrow" startarrowlength="short" endarrowwidth="narrow" endarrowlength="short" joinstyle="miter"/>
                <v:textbox inset="2.53958mm,1.2694mm,2.53958mm,1.2694mm">
                  <w:txbxContent>
                    <w:p w14:paraId="379F41AD" w14:textId="77777777" w:rsidR="00A33695" w:rsidRDefault="00000000">
                      <w:pPr>
                        <w:spacing w:line="258" w:lineRule="auto"/>
                        <w:jc w:val="center"/>
                      </w:pPr>
                      <w:proofErr w:type="spellStart"/>
                      <w:r>
                        <w:rPr>
                          <w:color w:val="000000"/>
                        </w:rPr>
                        <w:t>otpSchema</w:t>
                      </w:r>
                      <w:proofErr w:type="spellEnd"/>
                      <w:r>
                        <w:rPr>
                          <w:color w:val="000000"/>
                        </w:rPr>
                        <w:t>: This defines the structure of the documents in the OTP collection.</w:t>
                      </w:r>
                    </w:p>
                  </w:txbxContent>
                </v:textbox>
              </v:roundrect>
            </w:pict>
          </mc:Fallback>
        </mc:AlternateContent>
      </w:r>
      <w:r>
        <w:rPr>
          <w:noProof/>
        </w:rPr>
        <mc:AlternateContent>
          <mc:Choice Requires="wps">
            <w:drawing>
              <wp:anchor distT="0" distB="0" distL="114300" distR="114300" simplePos="0" relativeHeight="251625984" behindDoc="0" locked="0" layoutInCell="1" allowOverlap="1" wp14:anchorId="3E614D69" wp14:editId="35E39009">
                <wp:simplePos x="0" y="0"/>
                <wp:positionH relativeFrom="column">
                  <wp:posOffset>889000</wp:posOffset>
                </wp:positionH>
                <wp:positionV relativeFrom="paragraph">
                  <wp:posOffset>2222500</wp:posOffset>
                </wp:positionV>
                <wp:extent cx="7620" cy="25400"/>
                <wp:effectExtent l="0" t="0" r="0" b="0"/>
                <wp:wrapNone/>
                <wp:docPr id="2147055051" name="Straight Arrow Connector 2147055051"/>
                <wp:cNvGraphicFramePr/>
                <a:graphic xmlns:a="http://schemas.openxmlformats.org/drawingml/2006/main">
                  <a:graphicData uri="http://schemas.microsoft.com/office/word/2010/wordprocessingShape">
                    <wps:wsp>
                      <wps:cNvCnPr/>
                      <wps:spPr>
                        <a:xfrm>
                          <a:off x="4214430" y="3776190"/>
                          <a:ext cx="2263140" cy="762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0pt;margin-top:175pt;height:2pt;width:0.6pt;z-index:251659264;mso-width-relative:page;mso-height-relative:page;" filled="f" stroked="t" coordsize="21600,21600" o:gfxdata="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2&#10;iBaE1wAAAAsBAAAPAAAAAAAAAAEAIAAAACIAAABkcnMvZG93bnJldi54bWxQSwECFAAUAAAACACH&#10;TuJAej/5bV4CAADABAAADgAAAAAAAAABACAAAAAm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5136" behindDoc="0" locked="0" layoutInCell="1" allowOverlap="1" wp14:anchorId="76196968" wp14:editId="47EDA734">
                <wp:simplePos x="0" y="0"/>
                <wp:positionH relativeFrom="column">
                  <wp:posOffset>3175000</wp:posOffset>
                </wp:positionH>
                <wp:positionV relativeFrom="paragraph">
                  <wp:posOffset>2133600</wp:posOffset>
                </wp:positionV>
                <wp:extent cx="2733675" cy="488950"/>
                <wp:effectExtent l="0" t="0" r="0" b="0"/>
                <wp:wrapNone/>
                <wp:docPr id="2147055099" name="Rounded Rectangle 2147055099"/>
                <wp:cNvGraphicFramePr/>
                <a:graphic xmlns:a="http://schemas.openxmlformats.org/drawingml/2006/main">
                  <a:graphicData uri="http://schemas.microsoft.com/office/word/2010/wordprocessingShape">
                    <wps:wsp>
                      <wps:cNvSpPr/>
                      <wps:spPr>
                        <a:xfrm>
                          <a:off x="3863910" y="3520920"/>
                          <a:ext cx="2964180" cy="51816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75AB5F7F" w14:textId="77777777" w:rsidR="00A33695" w:rsidRDefault="00000000">
                            <w:pPr>
                              <w:spacing w:line="258" w:lineRule="auto"/>
                              <w:jc w:val="center"/>
                            </w:pPr>
                            <w:r>
                              <w:rPr>
                                <w:color w:val="000000"/>
                              </w:rPr>
                              <w:t>Export: Makes the OTP model available for import in other parts of your application.</w:t>
                            </w:r>
                          </w:p>
                        </w:txbxContent>
                      </wps:txbx>
                      <wps:bodyPr spcFirstLastPara="1" wrap="square" lIns="91425" tIns="45700" rIns="91425" bIns="45700" anchor="ctr" anchorCtr="0">
                        <a:noAutofit/>
                      </wps:bodyPr>
                    </wps:wsp>
                  </a:graphicData>
                </a:graphic>
              </wp:anchor>
            </w:drawing>
          </mc:Choice>
          <mc:Fallback>
            <w:pict>
              <v:roundrect w14:anchorId="76196968" id="Rounded Rectangle 2147055099" o:spid="_x0000_s1038" style="position:absolute;margin-left:250pt;margin-top:168pt;width:215.25pt;height:38.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" fillcolor="#d5dbe5" strokecolor="#70ad47 [3209]" strokeweight="1pt">
                <v:stroke startarrowwidth="narrow" startarrowlength="short" endarrowwidth="narrow" endarrowlength="short" joinstyle="miter"/>
                <v:textbox inset="2.53958mm,1.2694mm,2.53958mm,1.2694mm">
                  <w:txbxContent>
                    <w:p w14:paraId="75AB5F7F" w14:textId="77777777" w:rsidR="00A33695" w:rsidRDefault="00000000">
                      <w:pPr>
                        <w:spacing w:line="258" w:lineRule="auto"/>
                        <w:jc w:val="center"/>
                      </w:pPr>
                      <w:r>
                        <w:rPr>
                          <w:color w:val="000000"/>
                        </w:rPr>
                        <w:t>Export: Makes the OTP model available for import in other parts of your application.</w:t>
                      </w:r>
                    </w:p>
                  </w:txbxContent>
                </v:textbox>
              </v:roundrect>
            </w:pict>
          </mc:Fallback>
        </mc:AlternateContent>
      </w:r>
      <w:r>
        <w:rPr>
          <w:noProof/>
        </w:rPr>
        <mc:AlternateContent>
          <mc:Choice Requires="wps">
            <w:drawing>
              <wp:anchor distT="0" distB="0" distL="114300" distR="114300" simplePos="0" relativeHeight="251642368" behindDoc="0" locked="0" layoutInCell="1" allowOverlap="1" wp14:anchorId="03344971" wp14:editId="07F21579">
                <wp:simplePos x="0" y="0"/>
                <wp:positionH relativeFrom="column">
                  <wp:posOffset>2019300</wp:posOffset>
                </wp:positionH>
                <wp:positionV relativeFrom="paragraph">
                  <wp:posOffset>1854200</wp:posOffset>
                </wp:positionV>
                <wp:extent cx="1411605" cy="154305"/>
                <wp:effectExtent l="0" t="0" r="0" b="0"/>
                <wp:wrapNone/>
                <wp:docPr id="2147055067" name="Straight Arrow Connector 2147055067"/>
                <wp:cNvGraphicFramePr/>
                <a:graphic xmlns:a="http://schemas.openxmlformats.org/drawingml/2006/main">
                  <a:graphicData uri="http://schemas.microsoft.com/office/word/2010/wordprocessingShape">
                    <wps:wsp>
                      <wps:cNvCnPr/>
                      <wps:spPr>
                        <a:xfrm rot="10800000" flipH="1">
                          <a:off x="4644960" y="3707610"/>
                          <a:ext cx="1402080" cy="14478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59pt;margin-top:146pt;height:12.15pt;width:111.15pt;rotation:11796480f;z-index:251659264;mso-width-relative:page;mso-height-relative:page;" filled="f" stroked="t" coordsize="21600,21600" o:gfxdata="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L4Y/NgAAAALAQAADwAAAAAAAAABACAAAAAiAAAAZHJzL2Rvd25yZXYu&#10;eG1sUEsBAhQAFAAAAAgAh07iQIo79ENtAgAA2wQAAA4AAAAAAAAAAQAgAAAAJwEAAGRycy9lMm9E&#10;b2MueG1sUEsFBgAAAAAGAAYAWQEAAAYG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23936" behindDoc="0" locked="0" layoutInCell="1" allowOverlap="1" wp14:anchorId="6D2E76E2" wp14:editId="2A93A837">
                <wp:simplePos x="0" y="0"/>
                <wp:positionH relativeFrom="column">
                  <wp:posOffset>3467100</wp:posOffset>
                </wp:positionH>
                <wp:positionV relativeFrom="paragraph">
                  <wp:posOffset>1562100</wp:posOffset>
                </wp:positionV>
                <wp:extent cx="1943100" cy="533400"/>
                <wp:effectExtent l="0" t="0" r="0" b="0"/>
                <wp:wrapNone/>
                <wp:docPr id="2147055049" name="Rounded Rectangle 2147055049"/>
                <wp:cNvGraphicFramePr/>
                <a:graphic xmlns:a="http://schemas.openxmlformats.org/drawingml/2006/main">
                  <a:graphicData uri="http://schemas.microsoft.com/office/word/2010/wordprocessingShape">
                    <wps:wsp>
                      <wps:cNvSpPr/>
                      <wps:spPr>
                        <a:xfrm>
                          <a:off x="4172525" y="3097277"/>
                          <a:ext cx="2346900" cy="73650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00A31A19" w14:textId="77777777" w:rsidR="00A33695" w:rsidRDefault="00A33695">
                            <w:pPr>
                              <w:jc w:val="center"/>
                            </w:pPr>
                          </w:p>
                          <w:p w14:paraId="0C2CE2D7" w14:textId="77777777" w:rsidR="00A33695" w:rsidRDefault="00000000">
                            <w:pPr>
                              <w:jc w:val="center"/>
                            </w:pPr>
                            <w:r>
                              <w:rPr>
                                <w:color w:val="000000"/>
                              </w:rPr>
                              <w:t>Export: Makes the OTP model available for import in other parts of your application.</w:t>
                            </w:r>
                          </w:p>
                          <w:p w14:paraId="3106F699" w14:textId="77777777" w:rsidR="00A33695" w:rsidRDefault="00A33695">
                            <w:pPr>
                              <w:spacing w:line="258" w:lineRule="auto"/>
                            </w:pPr>
                          </w:p>
                        </w:txbxContent>
                      </wps:txbx>
                      <wps:bodyPr spcFirstLastPara="1" wrap="square" lIns="91425" tIns="45700" rIns="91425" bIns="45700" anchor="ctr" anchorCtr="0">
                        <a:noAutofit/>
                      </wps:bodyPr>
                    </wps:wsp>
                  </a:graphicData>
                </a:graphic>
              </wp:anchor>
            </w:drawing>
          </mc:Choice>
          <mc:Fallback>
            <w:pict>
              <v:roundrect w14:anchorId="6D2E76E2" id="Rounded Rectangle 2147055049" o:spid="_x0000_s1039" style="position:absolute;margin-left:273pt;margin-top:123pt;width:153pt;height:42pt;z-index:251623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" fillcolor="#d5dbe5" strokecolor="#70ad47 [3209]" strokeweight="1pt">
                <v:stroke startarrowwidth="narrow" startarrowlength="short" endarrowwidth="narrow" endarrowlength="short" joinstyle="miter"/>
                <v:textbox inset="2.53958mm,1.2694mm,2.53958mm,1.2694mm">
                  <w:txbxContent>
                    <w:p w14:paraId="00A31A19" w14:textId="77777777" w:rsidR="00A33695" w:rsidRDefault="00A33695">
                      <w:pPr>
                        <w:jc w:val="center"/>
                      </w:pPr>
                    </w:p>
                    <w:p w14:paraId="0C2CE2D7" w14:textId="77777777" w:rsidR="00A33695" w:rsidRDefault="00000000">
                      <w:pPr>
                        <w:jc w:val="center"/>
                      </w:pPr>
                      <w:r>
                        <w:rPr>
                          <w:color w:val="000000"/>
                        </w:rPr>
                        <w:t>Export: Makes the OTP model available for import in other parts of your application.</w:t>
                      </w:r>
                    </w:p>
                    <w:p w14:paraId="3106F699" w14:textId="77777777" w:rsidR="00A33695" w:rsidRDefault="00A33695">
                      <w:pPr>
                        <w:spacing w:line="258" w:lineRule="auto"/>
                      </w:pPr>
                    </w:p>
                  </w:txbxContent>
                </v:textbox>
              </v:roundrect>
            </w:pict>
          </mc:Fallback>
        </mc:AlternateContent>
      </w:r>
    </w:p>
    <w:p w14:paraId="1F541995" w14:textId="77777777" w:rsidR="00A33695" w:rsidRDefault="00A33695">
      <w:pPr>
        <w:rPr>
          <w:rFonts w:ascii="Bahnschrift Condensed" w:eastAsia="Bahnschrift Condensed" w:hAnsi="Bahnschrift Condensed" w:cs="Bahnschrift Condensed"/>
          <w:sz w:val="28"/>
          <w:szCs w:val="28"/>
        </w:rPr>
      </w:pPr>
    </w:p>
    <w:p w14:paraId="78662CA3" w14:textId="77777777" w:rsidR="00A33695" w:rsidRDefault="00A33695">
      <w:pPr>
        <w:rPr>
          <w:rFonts w:ascii="Bahnschrift Condensed" w:eastAsia="Bahnschrift Condensed" w:hAnsi="Bahnschrift Condensed" w:cs="Bahnschrift Condensed"/>
          <w:sz w:val="28"/>
          <w:szCs w:val="28"/>
        </w:rPr>
      </w:pPr>
    </w:p>
    <w:p w14:paraId="02CB5C4F" w14:textId="77777777" w:rsidR="00A33695" w:rsidRDefault="00A33695">
      <w:pPr>
        <w:rPr>
          <w:rFonts w:ascii="Bahnschrift Condensed" w:eastAsia="Bahnschrift Condensed" w:hAnsi="Bahnschrift Condensed" w:cs="Bahnschrift Condensed"/>
          <w:sz w:val="28"/>
          <w:szCs w:val="28"/>
        </w:rPr>
      </w:pPr>
    </w:p>
    <w:p w14:paraId="4EA0F62D"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sz w:val="28"/>
          <w:szCs w:val="28"/>
        </w:rPr>
        <w:t>Frontend:</w:t>
      </w:r>
    </w:p>
    <w:p w14:paraId="1010EE06"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inline distT="0" distB="0" distL="0" distR="0" wp14:anchorId="7DA914BA" wp14:editId="5A8D201A">
            <wp:extent cx="4853940" cy="4472940"/>
            <wp:effectExtent l="0" t="0" r="0" b="0"/>
            <wp:docPr id="2147055159" name="image84.png"/>
            <wp:cNvGraphicFramePr/>
            <a:graphic xmlns:a="http://schemas.openxmlformats.org/drawingml/2006/main">
              <a:graphicData uri="http://schemas.openxmlformats.org/drawingml/2006/picture">
                <pic:pic xmlns:pic="http://schemas.openxmlformats.org/drawingml/2006/picture">
                  <pic:nvPicPr>
                    <pic:cNvPr id="2147055159" name="image84.png"/>
                    <pic:cNvPicPr preferRelativeResize="0"/>
                  </pic:nvPicPr>
                  <pic:blipFill>
                    <a:blip r:embed="rId41"/>
                    <a:srcRect/>
                    <a:stretch>
                      <a:fillRect/>
                    </a:stretch>
                  </pic:blipFill>
                  <pic:spPr>
                    <a:xfrm>
                      <a:off x="0" y="0"/>
                      <a:ext cx="4853940" cy="4472940"/>
                    </a:xfrm>
                    <a:prstGeom prst="rect">
                      <a:avLst/>
                    </a:prstGeom>
                  </pic:spPr>
                </pic:pic>
              </a:graphicData>
            </a:graphic>
          </wp:inline>
        </w:drawing>
      </w:r>
      <w:r>
        <w:rPr>
          <w:noProof/>
        </w:rPr>
        <mc:AlternateContent>
          <mc:Choice Requires="wps">
            <w:drawing>
              <wp:anchor distT="0" distB="0" distL="114300" distR="114300" simplePos="0" relativeHeight="251697664" behindDoc="0" locked="0" layoutInCell="1" allowOverlap="1" wp14:anchorId="73155B16" wp14:editId="15544C70">
                <wp:simplePos x="0" y="0"/>
                <wp:positionH relativeFrom="column">
                  <wp:posOffset>2133600</wp:posOffset>
                </wp:positionH>
                <wp:positionV relativeFrom="paragraph">
                  <wp:posOffset>749300</wp:posOffset>
                </wp:positionV>
                <wp:extent cx="2816225" cy="41275"/>
                <wp:effectExtent l="0" t="0" r="0" b="0"/>
                <wp:wrapNone/>
                <wp:docPr id="2147055121" name="Straight Arrow Connector 2147055121"/>
                <wp:cNvGraphicFramePr/>
                <a:graphic xmlns:a="http://schemas.openxmlformats.org/drawingml/2006/main">
                  <a:graphicData uri="http://schemas.microsoft.com/office/word/2010/wordprocessingShape">
                    <wps:wsp>
                      <wps:cNvCnPr/>
                      <wps:spPr>
                        <a:xfrm>
                          <a:off x="3942650" y="3764125"/>
                          <a:ext cx="2806700" cy="317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68pt;margin-top:59pt;height:3.25pt;width:221.75pt;z-index:251659264;mso-width-relative:page;mso-height-relative:page;" filled="f" stroked="t" coordsize="21600,21600" o:gfxdata="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s4cD/aAAAACwEAAA8AAAAAAAAAAQAgAAAAIgAAAGRycy9kb3ducmV2LnhtbFBLAQIUABQAAAAI&#10;AIdO4kA8G+AHXQIAAMEEAAAOAAAAAAAAAAEAIAAAACkBAABkcnMvZTJvRG9jLnhtbFBLBQYAAAAA&#10;BgAGAFkBAAD4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705856" behindDoc="0" locked="0" layoutInCell="1" allowOverlap="1" wp14:anchorId="5E051876" wp14:editId="0488546B">
                <wp:simplePos x="0" y="0"/>
                <wp:positionH relativeFrom="column">
                  <wp:posOffset>4953000</wp:posOffset>
                </wp:positionH>
                <wp:positionV relativeFrom="paragraph">
                  <wp:posOffset>0</wp:posOffset>
                </wp:positionV>
                <wp:extent cx="1517650" cy="2444750"/>
                <wp:effectExtent l="0" t="0" r="0" b="0"/>
                <wp:wrapNone/>
                <wp:docPr id="2147055129" name="Rounded Rectangle 2147055129"/>
                <wp:cNvGraphicFramePr/>
                <a:graphic xmlns:a="http://schemas.openxmlformats.org/drawingml/2006/main">
                  <a:graphicData uri="http://schemas.microsoft.com/office/word/2010/wordprocessingShape">
                    <wps:wsp>
                      <wps:cNvSpPr/>
                      <wps:spPr>
                        <a:xfrm>
                          <a:off x="4593525" y="2563975"/>
                          <a:ext cx="1504950" cy="2432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15871E0" w14:textId="77777777" w:rsidR="00A33695" w:rsidRDefault="00000000">
                            <w:pPr>
                              <w:spacing w:line="258" w:lineRule="auto"/>
                              <w:jc w:val="center"/>
                            </w:pPr>
                            <w:proofErr w:type="spellStart"/>
                            <w:r>
                              <w:rPr>
                                <w:color w:val="000000"/>
                                <w:sz w:val="20"/>
                              </w:rPr>
                              <w:t>useState</w:t>
                            </w:r>
                            <w:proofErr w:type="spellEnd"/>
                            <w:r>
                              <w:rPr>
                                <w:color w:val="000000"/>
                                <w:sz w:val="20"/>
                              </w:rPr>
                              <w:t xml:space="preserve">: Initializes state for </w:t>
                            </w:r>
                            <w:proofErr w:type="spellStart"/>
                            <w:r>
                              <w:rPr>
                                <w:color w:val="000000"/>
                                <w:sz w:val="20"/>
                              </w:rPr>
                              <w:t>otp</w:t>
                            </w:r>
                            <w:proofErr w:type="spellEnd"/>
                            <w:r>
                              <w:rPr>
                                <w:color w:val="000000"/>
                                <w:sz w:val="20"/>
                              </w:rPr>
                              <w:t xml:space="preserve"> to store the user's input.</w:t>
                            </w:r>
                          </w:p>
                          <w:p w14:paraId="69159549" w14:textId="77777777" w:rsidR="00A33695" w:rsidRDefault="00000000">
                            <w:pPr>
                              <w:spacing w:line="258" w:lineRule="auto"/>
                              <w:jc w:val="center"/>
                            </w:pPr>
                            <w:proofErr w:type="spellStart"/>
                            <w:r>
                              <w:rPr>
                                <w:color w:val="000000"/>
                                <w:sz w:val="20"/>
                              </w:rPr>
                              <w:t>useNavigate</w:t>
                            </w:r>
                            <w:proofErr w:type="spellEnd"/>
                            <w:r>
                              <w:rPr>
                                <w:color w:val="000000"/>
                                <w:sz w:val="20"/>
                              </w:rPr>
                              <w:t>: Hook to programmatically navigate to different routes.</w:t>
                            </w:r>
                          </w:p>
                          <w:p w14:paraId="7C0CF58C" w14:textId="77777777" w:rsidR="00A33695" w:rsidRDefault="00000000">
                            <w:pPr>
                              <w:spacing w:line="258" w:lineRule="auto"/>
                              <w:jc w:val="center"/>
                            </w:pPr>
                            <w:proofErr w:type="spellStart"/>
                            <w:r>
                              <w:rPr>
                                <w:color w:val="000000"/>
                                <w:sz w:val="20"/>
                              </w:rPr>
                              <w:t>useLocation</w:t>
                            </w:r>
                            <w:proofErr w:type="spellEnd"/>
                            <w:r>
                              <w:rPr>
                                <w:color w:val="000000"/>
                                <w:sz w:val="20"/>
                              </w:rPr>
                              <w:t>: Hook to access location state, used here to get the email passed from the previous page.</w:t>
                            </w:r>
                          </w:p>
                        </w:txbxContent>
                      </wps:txbx>
                      <wps:bodyPr spcFirstLastPara="1" wrap="square" lIns="91425" tIns="45700" rIns="91425" bIns="45700" anchor="ctr" anchorCtr="0">
                        <a:noAutofit/>
                      </wps:bodyPr>
                    </wps:wsp>
                  </a:graphicData>
                </a:graphic>
              </wp:anchor>
            </w:drawing>
          </mc:Choice>
          <mc:Fallback>
            <w:pict>
              <v:roundrect w14:anchorId="5E051876" id="Rounded Rectangle 2147055129" o:spid="_x0000_s1040" style="position:absolute;margin-left:390pt;margin-top:0;width:119.5pt;height:192.5pt;z-index:251705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715871E0" w14:textId="77777777" w:rsidR="00A33695" w:rsidRDefault="00000000">
                      <w:pPr>
                        <w:spacing w:line="258" w:lineRule="auto"/>
                        <w:jc w:val="center"/>
                      </w:pPr>
                      <w:proofErr w:type="spellStart"/>
                      <w:r>
                        <w:rPr>
                          <w:color w:val="000000"/>
                          <w:sz w:val="20"/>
                        </w:rPr>
                        <w:t>useState</w:t>
                      </w:r>
                      <w:proofErr w:type="spellEnd"/>
                      <w:r>
                        <w:rPr>
                          <w:color w:val="000000"/>
                          <w:sz w:val="20"/>
                        </w:rPr>
                        <w:t xml:space="preserve">: Initializes state for </w:t>
                      </w:r>
                      <w:proofErr w:type="spellStart"/>
                      <w:r>
                        <w:rPr>
                          <w:color w:val="000000"/>
                          <w:sz w:val="20"/>
                        </w:rPr>
                        <w:t>otp</w:t>
                      </w:r>
                      <w:proofErr w:type="spellEnd"/>
                      <w:r>
                        <w:rPr>
                          <w:color w:val="000000"/>
                          <w:sz w:val="20"/>
                        </w:rPr>
                        <w:t xml:space="preserve"> to store the user's input.</w:t>
                      </w:r>
                    </w:p>
                    <w:p w14:paraId="69159549" w14:textId="77777777" w:rsidR="00A33695" w:rsidRDefault="00000000">
                      <w:pPr>
                        <w:spacing w:line="258" w:lineRule="auto"/>
                        <w:jc w:val="center"/>
                      </w:pPr>
                      <w:proofErr w:type="spellStart"/>
                      <w:r>
                        <w:rPr>
                          <w:color w:val="000000"/>
                          <w:sz w:val="20"/>
                        </w:rPr>
                        <w:t>useNavigate</w:t>
                      </w:r>
                      <w:proofErr w:type="spellEnd"/>
                      <w:r>
                        <w:rPr>
                          <w:color w:val="000000"/>
                          <w:sz w:val="20"/>
                        </w:rPr>
                        <w:t>: Hook to programmatically navigate to different routes.</w:t>
                      </w:r>
                    </w:p>
                    <w:p w14:paraId="7C0CF58C" w14:textId="77777777" w:rsidR="00A33695" w:rsidRDefault="00000000">
                      <w:pPr>
                        <w:spacing w:line="258" w:lineRule="auto"/>
                        <w:jc w:val="center"/>
                      </w:pPr>
                      <w:proofErr w:type="spellStart"/>
                      <w:r>
                        <w:rPr>
                          <w:color w:val="000000"/>
                          <w:sz w:val="20"/>
                        </w:rPr>
                        <w:t>useLocation</w:t>
                      </w:r>
                      <w:proofErr w:type="spellEnd"/>
                      <w:r>
                        <w:rPr>
                          <w:color w:val="000000"/>
                          <w:sz w:val="20"/>
                        </w:rPr>
                        <w:t>: Hook to access location state, used here to get the email passed from the previous page.</w:t>
                      </w:r>
                    </w:p>
                  </w:txbxContent>
                </v:textbox>
              </v:roundrect>
            </w:pict>
          </mc:Fallback>
        </mc:AlternateContent>
      </w:r>
      <w:r>
        <w:rPr>
          <w:noProof/>
        </w:rPr>
        <mc:AlternateContent>
          <mc:Choice Requires="wps">
            <w:drawing>
              <wp:anchor distT="0" distB="0" distL="114300" distR="114300" simplePos="0" relativeHeight="251707904" behindDoc="0" locked="0" layoutInCell="1" allowOverlap="1" wp14:anchorId="7D1B2F69" wp14:editId="16F6C53C">
                <wp:simplePos x="0" y="0"/>
                <wp:positionH relativeFrom="column">
                  <wp:posOffset>2616200</wp:posOffset>
                </wp:positionH>
                <wp:positionV relativeFrom="paragraph">
                  <wp:posOffset>1524000</wp:posOffset>
                </wp:positionV>
                <wp:extent cx="2320925" cy="1317625"/>
                <wp:effectExtent l="0" t="0" r="0" b="0"/>
                <wp:wrapNone/>
                <wp:docPr id="2147055131" name="Elbow Connector 2147055131"/>
                <wp:cNvGraphicFramePr/>
                <a:graphic xmlns:a="http://schemas.openxmlformats.org/drawingml/2006/main">
                  <a:graphicData uri="http://schemas.microsoft.com/office/word/2010/wordprocessingShape">
                    <wps:wsp>
                      <wps:cNvCnPr/>
                      <wps:spPr>
                        <a:xfrm>
                          <a:off x="4190300" y="3125950"/>
                          <a:ext cx="2311400" cy="13081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206pt;margin-top:120pt;height:103.75pt;width:182.75pt;z-index:251659264;mso-width-relative:page;mso-height-relative:page;" filled="f" stroked="t" coordsize="21600,21600" o:gfxdata="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dIM1HZAAAACwEAAA8AAAAAAAAAAQAgAAAAIgAAAGRycy9kb3ducmV2&#10;LnhtbFBLAQIUABQAAAAIAIdO4kCxOogSbQIAAOMEAAAOAAAAAAAAAAEAIAAAACgBAABkcnMvZTJv&#10;RG9jLnhtbFBLBQYAAAAABgAGAFkBAAAHBg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88448" behindDoc="0" locked="0" layoutInCell="1" allowOverlap="1" wp14:anchorId="13F94C77" wp14:editId="5DF73783">
                <wp:simplePos x="0" y="0"/>
                <wp:positionH relativeFrom="column">
                  <wp:posOffset>4953000</wp:posOffset>
                </wp:positionH>
                <wp:positionV relativeFrom="paragraph">
                  <wp:posOffset>2641600</wp:posOffset>
                </wp:positionV>
                <wp:extent cx="1644650" cy="749300"/>
                <wp:effectExtent l="0" t="0" r="0" b="0"/>
                <wp:wrapNone/>
                <wp:docPr id="2147055112" name="Rounded Rectangle 2147055112"/>
                <wp:cNvGraphicFramePr/>
                <a:graphic xmlns:a="http://schemas.openxmlformats.org/drawingml/2006/main">
                  <a:graphicData uri="http://schemas.microsoft.com/office/word/2010/wordprocessingShape">
                    <wps:wsp>
                      <wps:cNvSpPr/>
                      <wps:spPr>
                        <a:xfrm>
                          <a:off x="4530025" y="3411700"/>
                          <a:ext cx="1631950" cy="7366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40C88563" w14:textId="77777777" w:rsidR="00A33695" w:rsidRDefault="00000000">
                            <w:pPr>
                              <w:spacing w:line="258" w:lineRule="auto"/>
                              <w:jc w:val="center"/>
                            </w:pPr>
                            <w:r>
                              <w:rPr>
                                <w:color w:val="000000"/>
                              </w:rPr>
                              <w:t xml:space="preserve">Sends the email and </w:t>
                            </w:r>
                            <w:proofErr w:type="spellStart"/>
                            <w:r>
                              <w:rPr>
                                <w:color w:val="000000"/>
                              </w:rPr>
                              <w:t>otp</w:t>
                            </w:r>
                            <w:proofErr w:type="spellEnd"/>
                            <w:r>
                              <w:rPr>
                                <w:color w:val="000000"/>
                              </w:rPr>
                              <w:t xml:space="preserve"> to the server for verification.</w:t>
                            </w:r>
                          </w:p>
                        </w:txbxContent>
                      </wps:txbx>
                      <wps:bodyPr spcFirstLastPara="1" wrap="square" lIns="91425" tIns="45700" rIns="91425" bIns="45700" anchor="ctr" anchorCtr="0">
                        <a:noAutofit/>
                      </wps:bodyPr>
                    </wps:wsp>
                  </a:graphicData>
                </a:graphic>
              </wp:anchor>
            </w:drawing>
          </mc:Choice>
          <mc:Fallback>
            <w:pict>
              <v:roundrect w14:anchorId="13F94C77" id="Rounded Rectangle 2147055112" o:spid="_x0000_s1041" style="position:absolute;margin-left:390pt;margin-top:208pt;width:129.5pt;height:59pt;z-index:25168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40C88563" w14:textId="77777777" w:rsidR="00A33695" w:rsidRDefault="00000000">
                      <w:pPr>
                        <w:spacing w:line="258" w:lineRule="auto"/>
                        <w:jc w:val="center"/>
                      </w:pPr>
                      <w:r>
                        <w:rPr>
                          <w:color w:val="000000"/>
                        </w:rPr>
                        <w:t xml:space="preserve">Sends the email and </w:t>
                      </w:r>
                      <w:proofErr w:type="spellStart"/>
                      <w:r>
                        <w:rPr>
                          <w:color w:val="000000"/>
                        </w:rPr>
                        <w:t>otp</w:t>
                      </w:r>
                      <w:proofErr w:type="spellEnd"/>
                      <w:r>
                        <w:rPr>
                          <w:color w:val="000000"/>
                        </w:rPr>
                        <w:t xml:space="preserve"> to the server for verification.</w:t>
                      </w:r>
                    </w:p>
                  </w:txbxContent>
                </v:textbox>
              </v:roundrect>
            </w:pict>
          </mc:Fallback>
        </mc:AlternateContent>
      </w:r>
      <w:r>
        <w:rPr>
          <w:noProof/>
        </w:rPr>
        <mc:AlternateContent>
          <mc:Choice Requires="wps">
            <w:drawing>
              <wp:anchor distT="0" distB="0" distL="114300" distR="114300" simplePos="0" relativeHeight="251640320" behindDoc="0" locked="0" layoutInCell="1" allowOverlap="1" wp14:anchorId="701984F6" wp14:editId="1E0ED28C">
                <wp:simplePos x="0" y="0"/>
                <wp:positionH relativeFrom="column">
                  <wp:posOffset>2628900</wp:posOffset>
                </wp:positionH>
                <wp:positionV relativeFrom="paragraph">
                  <wp:posOffset>3162300</wp:posOffset>
                </wp:positionV>
                <wp:extent cx="2409825" cy="663575"/>
                <wp:effectExtent l="0" t="0" r="0" b="0"/>
                <wp:wrapNone/>
                <wp:docPr id="2147055065" name="Elbow Connector 2147055065"/>
                <wp:cNvGraphicFramePr/>
                <a:graphic xmlns:a="http://schemas.openxmlformats.org/drawingml/2006/main">
                  <a:graphicData uri="http://schemas.microsoft.com/office/word/2010/wordprocessingShape">
                    <wps:wsp>
                      <wps:cNvCnPr/>
                      <wps:spPr>
                        <a:xfrm>
                          <a:off x="4145850" y="3452975"/>
                          <a:ext cx="2400300" cy="654050"/>
                        </a:xfrm>
                        <a:prstGeom prst="bentConnector3">
                          <a:avLst>
                            <a:gd name="adj1" fmla="val 60582"/>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207pt;margin-top:249pt;height:52.25pt;width:189.75pt;z-index:251659264;mso-width-relative:page;mso-height-relative:page;" filled="f" stroked="t" coordsize="21600,21600" o:gfxdata="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m6wP9YAAAALAQAADwAAAAAAAAABACAAAAAiAAAAZHJzL2Rvd25yZXYu&#10;eG1sUEsBAhQAFAAAAAgAh07iQGvK1RhvAgAA4gQAAA4AAAAAAAAAAQAgAAAAJQEAAGRycy9lMm9E&#10;b2MueG1sUEsFBgAAAAAGAAYAWQEAAAYGAAAAAA==&#10;" adj="13086">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7488" behindDoc="0" locked="0" layoutInCell="1" allowOverlap="1" wp14:anchorId="39AFFE08" wp14:editId="2FB14316">
                <wp:simplePos x="0" y="0"/>
                <wp:positionH relativeFrom="column">
                  <wp:posOffset>5054600</wp:posOffset>
                </wp:positionH>
                <wp:positionV relativeFrom="paragraph">
                  <wp:posOffset>3556000</wp:posOffset>
                </wp:positionV>
                <wp:extent cx="1397000" cy="749300"/>
                <wp:effectExtent l="0" t="0" r="0" b="0"/>
                <wp:wrapNone/>
                <wp:docPr id="2147055072" name="Rounded Rectangle 2147055072"/>
                <wp:cNvGraphicFramePr/>
                <a:graphic xmlns:a="http://schemas.openxmlformats.org/drawingml/2006/main">
                  <a:graphicData uri="http://schemas.microsoft.com/office/word/2010/wordprocessingShape">
                    <wps:wsp>
                      <wps:cNvSpPr/>
                      <wps:spPr>
                        <a:xfrm>
                          <a:off x="4653850" y="3411700"/>
                          <a:ext cx="1384300" cy="7366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3511B6C6" w14:textId="77777777" w:rsidR="00A33695" w:rsidRDefault="00000000">
                            <w:pPr>
                              <w:spacing w:line="258" w:lineRule="auto"/>
                              <w:jc w:val="center"/>
                            </w:pPr>
                            <w:r>
                              <w:rPr>
                                <w:color w:val="000000"/>
                              </w:rPr>
                              <w:t>Sends a request to resend OTP to the server.</w:t>
                            </w:r>
                          </w:p>
                        </w:txbxContent>
                      </wps:txbx>
                      <wps:bodyPr spcFirstLastPara="1" wrap="square" lIns="91425" tIns="45700" rIns="91425" bIns="45700" anchor="ctr" anchorCtr="0">
                        <a:noAutofit/>
                      </wps:bodyPr>
                    </wps:wsp>
                  </a:graphicData>
                </a:graphic>
              </wp:anchor>
            </w:drawing>
          </mc:Choice>
          <mc:Fallback>
            <w:pict>
              <v:roundrect w14:anchorId="39AFFE08" id="Rounded Rectangle 2147055072" o:spid="_x0000_s1042" style="position:absolute;margin-left:398pt;margin-top:280pt;width:110pt;height:59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3511B6C6" w14:textId="77777777" w:rsidR="00A33695" w:rsidRDefault="00000000">
                      <w:pPr>
                        <w:spacing w:line="258" w:lineRule="auto"/>
                        <w:jc w:val="center"/>
                      </w:pPr>
                      <w:r>
                        <w:rPr>
                          <w:color w:val="000000"/>
                        </w:rPr>
                        <w:t>Sends a request to resend OTP to the server.</w:t>
                      </w:r>
                    </w:p>
                  </w:txbxContent>
                </v:textbox>
              </v:roundrect>
            </w:pict>
          </mc:Fallback>
        </mc:AlternateContent>
      </w:r>
    </w:p>
    <w:p w14:paraId="74882635"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inline distT="0" distB="0" distL="0" distR="0" wp14:anchorId="3E677617" wp14:editId="222A14B1">
            <wp:extent cx="2859405" cy="321945"/>
            <wp:effectExtent l="0" t="0" r="0" b="0"/>
            <wp:docPr id="2147055160" name="image86.jpg"/>
            <wp:cNvGraphicFramePr/>
            <a:graphic xmlns:a="http://schemas.openxmlformats.org/drawingml/2006/main">
              <a:graphicData uri="http://schemas.openxmlformats.org/drawingml/2006/picture">
                <pic:pic xmlns:pic="http://schemas.openxmlformats.org/drawingml/2006/picture">
                  <pic:nvPicPr>
                    <pic:cNvPr id="2147055160" name="image86.jpg"/>
                    <pic:cNvPicPr preferRelativeResize="0"/>
                  </pic:nvPicPr>
                  <pic:blipFill>
                    <a:blip r:embed="rId42"/>
                    <a:srcRect/>
                    <a:stretch>
                      <a:fillRect/>
                    </a:stretch>
                  </pic:blipFill>
                  <pic:spPr>
                    <a:xfrm>
                      <a:off x="0" y="0"/>
                      <a:ext cx="2859733" cy="322453"/>
                    </a:xfrm>
                    <a:prstGeom prst="rect">
                      <a:avLst/>
                    </a:prstGeom>
                  </pic:spPr>
                </pic:pic>
              </a:graphicData>
            </a:graphic>
          </wp:inline>
        </w:drawing>
      </w:r>
    </w:p>
    <w:p w14:paraId="262EAAC7" w14:textId="77777777" w:rsidR="00A33695" w:rsidRDefault="00000000">
      <w:r>
        <w:t xml:space="preserve">Email along with </w:t>
      </w:r>
      <w:proofErr w:type="spellStart"/>
      <w:r>
        <w:t>otp</w:t>
      </w:r>
      <w:proofErr w:type="spellEnd"/>
      <w:r>
        <w:t xml:space="preserve"> is also saved in mongo Database during Sign up.</w:t>
      </w:r>
    </w:p>
    <w:p w14:paraId="675A60F1" w14:textId="77777777" w:rsidR="00A33695" w:rsidRDefault="00000000">
      <w:pP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inline distT="0" distB="0" distL="0" distR="0" wp14:anchorId="436896F4" wp14:editId="1E73E184">
            <wp:extent cx="4381500" cy="899160"/>
            <wp:effectExtent l="0" t="0" r="0" b="0"/>
            <wp:docPr id="2147055161" name="image85.png"/>
            <wp:cNvGraphicFramePr/>
            <a:graphic xmlns:a="http://schemas.openxmlformats.org/drawingml/2006/main">
              <a:graphicData uri="http://schemas.openxmlformats.org/drawingml/2006/picture">
                <pic:pic xmlns:pic="http://schemas.openxmlformats.org/drawingml/2006/picture">
                  <pic:nvPicPr>
                    <pic:cNvPr id="2147055161" name="image85.png"/>
                    <pic:cNvPicPr preferRelativeResize="0"/>
                  </pic:nvPicPr>
                  <pic:blipFill>
                    <a:blip r:embed="rId43"/>
                    <a:srcRect/>
                    <a:stretch>
                      <a:fillRect/>
                    </a:stretch>
                  </pic:blipFill>
                  <pic:spPr>
                    <a:xfrm>
                      <a:off x="0" y="0"/>
                      <a:ext cx="4381500" cy="899160"/>
                    </a:xfrm>
                    <a:prstGeom prst="rect">
                      <a:avLst/>
                    </a:prstGeom>
                  </pic:spPr>
                </pic:pic>
              </a:graphicData>
            </a:graphic>
          </wp:inline>
        </w:drawing>
      </w:r>
    </w:p>
    <w:p w14:paraId="1145F6CA" w14:textId="77777777" w:rsidR="00A33695" w:rsidRPr="00BB6817" w:rsidRDefault="00000000">
      <w:pPr>
        <w:rPr>
          <w:rFonts w:ascii="Times New Roman" w:eastAsia="Bahnschrift Condensed" w:hAnsi="Times New Roman" w:cs="Times New Roman"/>
          <w:sz w:val="32"/>
          <w:szCs w:val="32"/>
        </w:rPr>
      </w:pPr>
      <w:r w:rsidRPr="00BB6817">
        <w:rPr>
          <w:rFonts w:ascii="Times New Roman" w:eastAsia="Overlock" w:hAnsi="Times New Roman" w:cs="Times New Roman"/>
          <w:sz w:val="28"/>
          <w:szCs w:val="28"/>
        </w:rPr>
        <w:t>Backend code</w:t>
      </w:r>
    </w:p>
    <w:p w14:paraId="441952D0" w14:textId="77777777" w:rsidR="00A33695" w:rsidRDefault="00000000">
      <w:r>
        <w:rPr>
          <w:noProof/>
        </w:rPr>
        <w:drawing>
          <wp:inline distT="0" distB="0" distL="0" distR="0" wp14:anchorId="5E9F3462" wp14:editId="1CA96C9E">
            <wp:extent cx="3004820" cy="1605915"/>
            <wp:effectExtent l="0" t="0" r="0" b="0"/>
            <wp:docPr id="2147055162" name="image83.png"/>
            <wp:cNvGraphicFramePr/>
            <a:graphic xmlns:a="http://schemas.openxmlformats.org/drawingml/2006/main">
              <a:graphicData uri="http://schemas.openxmlformats.org/drawingml/2006/picture">
                <pic:pic xmlns:pic="http://schemas.openxmlformats.org/drawingml/2006/picture">
                  <pic:nvPicPr>
                    <pic:cNvPr id="2147055162" name="image83.png"/>
                    <pic:cNvPicPr preferRelativeResize="0"/>
                  </pic:nvPicPr>
                  <pic:blipFill>
                    <a:blip r:embed="rId44"/>
                    <a:srcRect/>
                    <a:stretch>
                      <a:fillRect/>
                    </a:stretch>
                  </pic:blipFill>
                  <pic:spPr>
                    <a:xfrm>
                      <a:off x="0" y="0"/>
                      <a:ext cx="3005138" cy="1606350"/>
                    </a:xfrm>
                    <a:prstGeom prst="rect">
                      <a:avLst/>
                    </a:prstGeom>
                  </pic:spPr>
                </pic:pic>
              </a:graphicData>
            </a:graphic>
          </wp:inline>
        </w:drawing>
      </w:r>
      <w:r>
        <w:rPr>
          <w:noProof/>
        </w:rPr>
        <mc:AlternateContent>
          <mc:Choice Requires="wps">
            <w:drawing>
              <wp:anchor distT="0" distB="0" distL="114300" distR="114300" simplePos="0" relativeHeight="251653632" behindDoc="0" locked="0" layoutInCell="1" allowOverlap="1" wp14:anchorId="2AB8BB26" wp14:editId="0BF05ACD">
                <wp:simplePos x="0" y="0"/>
                <wp:positionH relativeFrom="column">
                  <wp:posOffset>1600200</wp:posOffset>
                </wp:positionH>
                <wp:positionV relativeFrom="paragraph">
                  <wp:posOffset>139700</wp:posOffset>
                </wp:positionV>
                <wp:extent cx="7620" cy="25400"/>
                <wp:effectExtent l="0" t="0" r="0" b="0"/>
                <wp:wrapNone/>
                <wp:docPr id="2147055078" name="Straight Arrow Connector 2147055078"/>
                <wp:cNvGraphicFramePr/>
                <a:graphic xmlns:a="http://schemas.openxmlformats.org/drawingml/2006/main">
                  <a:graphicData uri="http://schemas.microsoft.com/office/word/2010/wordprocessingShape">
                    <wps:wsp>
                      <wps:cNvCnPr/>
                      <wps:spPr>
                        <a:xfrm rot="10800000" flipH="1">
                          <a:off x="4374450" y="3776190"/>
                          <a:ext cx="1943100" cy="762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26pt;margin-top:11pt;height:2pt;width:0.6pt;rotation:11796480f;z-index:251659264;mso-width-relative:page;mso-height-relative:page;" filled="f" stroked="t" coordsize="21600,21600" o:gfxdata="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06TRm1QAAAAkBAAAPAAAAAAAAAAEAIAAAACIAAABkcnMvZG93bnJldi54bWxQ&#10;SwECFAAUAAAACACHTuJAY8EG9mwCAADZBAAADgAAAAAAAAABACAAAAAkAQAAZHJzL2Uyb0RvYy54&#10;bWxQSwUGAAAAAAYABgBZAQAAAgY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22912" behindDoc="0" locked="0" layoutInCell="1" allowOverlap="1" wp14:anchorId="1ED83494" wp14:editId="6765DDE4">
                <wp:simplePos x="0" y="0"/>
                <wp:positionH relativeFrom="column">
                  <wp:posOffset>3691890</wp:posOffset>
                </wp:positionH>
                <wp:positionV relativeFrom="paragraph">
                  <wp:posOffset>21590</wp:posOffset>
                </wp:positionV>
                <wp:extent cx="2262505" cy="647700"/>
                <wp:effectExtent l="0" t="0" r="0" b="0"/>
                <wp:wrapNone/>
                <wp:docPr id="2147055048" name="Rounded Rectangle 2147055048"/>
                <wp:cNvGraphicFramePr/>
                <a:graphic xmlns:a="http://schemas.openxmlformats.org/drawingml/2006/main">
                  <a:graphicData uri="http://schemas.microsoft.com/office/word/2010/wordprocessingShape">
                    <wps:wsp>
                      <wps:cNvSpPr/>
                      <wps:spPr>
                        <a:xfrm>
                          <a:off x="3898200" y="3509490"/>
                          <a:ext cx="2895600" cy="54102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4F6487F9" w14:textId="77777777" w:rsidR="00A33695" w:rsidRDefault="00A33695"/>
                          <w:p w14:paraId="5EC1434E" w14:textId="77777777" w:rsidR="00A33695" w:rsidRDefault="00000000">
                            <w:r>
                              <w:rPr>
                                <w:color w:val="000000"/>
                              </w:rPr>
                              <w:t>Configures the transporter for sending emails via Gmail with authentication credentials.</w:t>
                            </w:r>
                          </w:p>
                          <w:p w14:paraId="373FFE19" w14:textId="77777777" w:rsidR="00A33695" w:rsidRDefault="00A33695">
                            <w:pPr>
                              <w:spacing w:line="258" w:lineRule="auto"/>
                              <w:jc w:val="center"/>
                            </w:pPr>
                          </w:p>
                        </w:txbxContent>
                      </wps:txbx>
                      <wps:bodyPr spcFirstLastPara="1" wrap="square" lIns="91425" tIns="45700" rIns="91425" bIns="45700" anchor="ctr" anchorCtr="0">
                        <a:noAutofit/>
                      </wps:bodyPr>
                    </wps:wsp>
                  </a:graphicData>
                </a:graphic>
              </wp:anchor>
            </w:drawing>
          </mc:Choice>
          <mc:Fallback>
            <w:pict>
              <v:roundrect w14:anchorId="1ED83494" id="Rounded Rectangle 2147055048" o:spid="_x0000_s1043" style="position:absolute;margin-left:290.7pt;margin-top:1.7pt;width:178.15pt;height:51pt;z-index:251622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" fillcolor="#d5dbe5" strokecolor="#70ad47 [3209]" strokeweight="1pt">
                <v:stroke startarrowwidth="narrow" startarrowlength="short" endarrowwidth="narrow" endarrowlength="short" joinstyle="miter"/>
                <v:textbox inset="2.53958mm,1.2694mm,2.53958mm,1.2694mm">
                  <w:txbxContent>
                    <w:p w14:paraId="4F6487F9" w14:textId="77777777" w:rsidR="00A33695" w:rsidRDefault="00A33695"/>
                    <w:p w14:paraId="5EC1434E" w14:textId="77777777" w:rsidR="00A33695" w:rsidRDefault="00000000">
                      <w:r>
                        <w:rPr>
                          <w:color w:val="000000"/>
                        </w:rPr>
                        <w:t>Configures the transporter for sending emails via Gmail with authentication credentials.</w:t>
                      </w:r>
                    </w:p>
                    <w:p w14:paraId="373FFE19" w14:textId="77777777" w:rsidR="00A33695" w:rsidRDefault="00A33695">
                      <w:pPr>
                        <w:spacing w:line="258" w:lineRule="auto"/>
                        <w:jc w:val="center"/>
                      </w:pPr>
                    </w:p>
                  </w:txbxContent>
                </v:textbox>
              </v:roundrect>
            </w:pict>
          </mc:Fallback>
        </mc:AlternateContent>
      </w:r>
      <w:r>
        <w:rPr>
          <w:noProof/>
        </w:rPr>
        <mc:AlternateContent>
          <mc:Choice Requires="wps">
            <w:drawing>
              <wp:anchor distT="0" distB="0" distL="114300" distR="114300" simplePos="0" relativeHeight="251637248" behindDoc="0" locked="0" layoutInCell="1" allowOverlap="1" wp14:anchorId="49FE62A6" wp14:editId="3F1B4695">
                <wp:simplePos x="0" y="0"/>
                <wp:positionH relativeFrom="column">
                  <wp:posOffset>1295400</wp:posOffset>
                </wp:positionH>
                <wp:positionV relativeFrom="paragraph">
                  <wp:posOffset>1346200</wp:posOffset>
                </wp:positionV>
                <wp:extent cx="15240" cy="25400"/>
                <wp:effectExtent l="0" t="0" r="0" b="0"/>
                <wp:wrapNone/>
                <wp:docPr id="2147055062" name="Straight Arrow Connector 2147055062"/>
                <wp:cNvGraphicFramePr/>
                <a:graphic xmlns:a="http://schemas.openxmlformats.org/drawingml/2006/main">
                  <a:graphicData uri="http://schemas.microsoft.com/office/word/2010/wordprocessingShape">
                    <wps:wsp>
                      <wps:cNvCnPr/>
                      <wps:spPr>
                        <a:xfrm>
                          <a:off x="4286820" y="3772380"/>
                          <a:ext cx="2118360" cy="1524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02pt;margin-top:106pt;height:2pt;width:1.2pt;z-index:251659264;mso-width-relative:page;mso-height-relative:page;" filled="f" stroked="t" coordsize="21600,21600" o:gfxdata="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X&#10;hMIS1wAAAAsBAAAPAAAAAAAAAAEAIAAAACIAAABkcnMvZG93bnJldi54bWxQSwECFAAUAAAACACH&#10;TuJAgA60714CAADBBAAADgAAAAAAAAABACAAAAAm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93568" behindDoc="0" locked="0" layoutInCell="1" allowOverlap="1" wp14:anchorId="146F9886" wp14:editId="183B10B8">
                <wp:simplePos x="0" y="0"/>
                <wp:positionH relativeFrom="column">
                  <wp:posOffset>3505200</wp:posOffset>
                </wp:positionH>
                <wp:positionV relativeFrom="paragraph">
                  <wp:posOffset>1193800</wp:posOffset>
                </wp:positionV>
                <wp:extent cx="2397760" cy="363220"/>
                <wp:effectExtent l="0" t="0" r="0" b="0"/>
                <wp:wrapNone/>
                <wp:docPr id="2147055117" name="Rounded Rectangle 2147055117"/>
                <wp:cNvGraphicFramePr/>
                <a:graphic xmlns:a="http://schemas.openxmlformats.org/drawingml/2006/main">
                  <a:graphicData uri="http://schemas.microsoft.com/office/word/2010/wordprocessingShape">
                    <wps:wsp>
                      <wps:cNvSpPr/>
                      <wps:spPr>
                        <a:xfrm>
                          <a:off x="4153470" y="3604740"/>
                          <a:ext cx="2385060" cy="35052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07F93C01" w14:textId="77777777" w:rsidR="00A33695" w:rsidRDefault="00000000">
                            <w:pPr>
                              <w:spacing w:line="258" w:lineRule="auto"/>
                              <w:jc w:val="center"/>
                            </w:pPr>
                            <w:r>
                              <w:rPr>
                                <w:color w:val="000000"/>
                              </w:rPr>
                              <w:t>function to generate a 6-digit OTP.</w:t>
                            </w:r>
                          </w:p>
                        </w:txbxContent>
                      </wps:txbx>
                      <wps:bodyPr spcFirstLastPara="1" wrap="square" lIns="91425" tIns="45700" rIns="91425" bIns="45700" anchor="ctr" anchorCtr="0">
                        <a:noAutofit/>
                      </wps:bodyPr>
                    </wps:wsp>
                  </a:graphicData>
                </a:graphic>
              </wp:anchor>
            </w:drawing>
          </mc:Choice>
          <mc:Fallback>
            <w:pict>
              <v:roundrect w14:anchorId="146F9886" id="Rounded Rectangle 2147055117" o:spid="_x0000_s1044" style="position:absolute;margin-left:276pt;margin-top:94pt;width:188.8pt;height:28.6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" fillcolor="#d5dbe5" strokecolor="#70ad47 [3209]" strokeweight="1pt">
                <v:stroke startarrowwidth="narrow" startarrowlength="short" endarrowwidth="narrow" endarrowlength="short" joinstyle="miter"/>
                <v:textbox inset="2.53958mm,1.2694mm,2.53958mm,1.2694mm">
                  <w:txbxContent>
                    <w:p w14:paraId="07F93C01" w14:textId="77777777" w:rsidR="00A33695" w:rsidRDefault="00000000">
                      <w:pPr>
                        <w:spacing w:line="258" w:lineRule="auto"/>
                        <w:jc w:val="center"/>
                      </w:pPr>
                      <w:r>
                        <w:rPr>
                          <w:color w:val="000000"/>
                        </w:rPr>
                        <w:t>function to generate a 6-digit OTP.</w:t>
                      </w:r>
                    </w:p>
                  </w:txbxContent>
                </v:textbox>
              </v:roundrect>
            </w:pict>
          </mc:Fallback>
        </mc:AlternateContent>
      </w:r>
    </w:p>
    <w:p w14:paraId="1A8ACE94" w14:textId="77777777" w:rsidR="00A33695" w:rsidRDefault="00000000">
      <w:r>
        <w:rPr>
          <w:noProof/>
        </w:rPr>
        <w:lastRenderedPageBreak/>
        <w:drawing>
          <wp:inline distT="0" distB="0" distL="0" distR="0" wp14:anchorId="2CFD13A0" wp14:editId="03E69E1F">
            <wp:extent cx="3200400" cy="3863340"/>
            <wp:effectExtent l="0" t="0" r="0" b="0"/>
            <wp:docPr id="2147055138" name="image5.png"/>
            <wp:cNvGraphicFramePr/>
            <a:graphic xmlns:a="http://schemas.openxmlformats.org/drawingml/2006/main">
              <a:graphicData uri="http://schemas.openxmlformats.org/drawingml/2006/picture">
                <pic:pic xmlns:pic="http://schemas.openxmlformats.org/drawingml/2006/picture">
                  <pic:nvPicPr>
                    <pic:cNvPr id="2147055138" name="image5.png"/>
                    <pic:cNvPicPr preferRelativeResize="0"/>
                  </pic:nvPicPr>
                  <pic:blipFill>
                    <a:blip r:embed="rId45"/>
                    <a:srcRect/>
                    <a:stretch>
                      <a:fillRect/>
                    </a:stretch>
                  </pic:blipFill>
                  <pic:spPr>
                    <a:xfrm>
                      <a:off x="0" y="0"/>
                      <a:ext cx="3200400" cy="3863340"/>
                    </a:xfrm>
                    <a:prstGeom prst="rect">
                      <a:avLst/>
                    </a:prstGeom>
                  </pic:spPr>
                </pic:pic>
              </a:graphicData>
            </a:graphic>
          </wp:inline>
        </w:drawing>
      </w:r>
      <w:r>
        <w:rPr>
          <w:noProof/>
        </w:rPr>
        <mc:AlternateContent>
          <mc:Choice Requires="wps">
            <w:drawing>
              <wp:anchor distT="0" distB="0" distL="114300" distR="114300" simplePos="0" relativeHeight="251691520" behindDoc="0" locked="0" layoutInCell="1" allowOverlap="1" wp14:anchorId="414CB931" wp14:editId="376973E7">
                <wp:simplePos x="0" y="0"/>
                <wp:positionH relativeFrom="column">
                  <wp:posOffset>1701800</wp:posOffset>
                </wp:positionH>
                <wp:positionV relativeFrom="paragraph">
                  <wp:posOffset>127000</wp:posOffset>
                </wp:positionV>
                <wp:extent cx="1784985" cy="421005"/>
                <wp:effectExtent l="0" t="0" r="0" b="0"/>
                <wp:wrapNone/>
                <wp:docPr id="2147055115" name="Elbow Connector 2147055115"/>
                <wp:cNvGraphicFramePr/>
                <a:graphic xmlns:a="http://schemas.openxmlformats.org/drawingml/2006/main">
                  <a:graphicData uri="http://schemas.microsoft.com/office/word/2010/wordprocessingShape">
                    <wps:wsp>
                      <wps:cNvCnPr/>
                      <wps:spPr>
                        <a:xfrm>
                          <a:off x="4458270" y="3574260"/>
                          <a:ext cx="1775460" cy="41148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34pt;margin-top:10pt;height:33.15pt;width:140.55pt;z-index:251659264;mso-width-relative:page;mso-height-relative:page;" filled="f" stroked="t" coordsize="21600,21600" o:gfxdata="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n6WKa2QAAAAkBAAAPAAAAAAAAAAEAIAAAACIAAABkcnMvZG93bnJl&#10;di54bWxQSwECFAAUAAAACACHTuJAkIRfmW4CAADiBAAADgAAAAAAAAABACAAAAAoAQAAZHJzL2Uy&#10;b0RvYy54bWxQSwUGAAAAAAYABgBZAQAACA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6464" behindDoc="0" locked="0" layoutInCell="1" allowOverlap="1" wp14:anchorId="63903C5C" wp14:editId="2F686E4A">
                <wp:simplePos x="0" y="0"/>
                <wp:positionH relativeFrom="column">
                  <wp:posOffset>3530600</wp:posOffset>
                </wp:positionH>
                <wp:positionV relativeFrom="paragraph">
                  <wp:posOffset>292100</wp:posOffset>
                </wp:positionV>
                <wp:extent cx="2207260" cy="530860"/>
                <wp:effectExtent l="0" t="0" r="0" b="0"/>
                <wp:wrapNone/>
                <wp:docPr id="2147055071" name="Rounded Rectangle 2147055071"/>
                <wp:cNvGraphicFramePr/>
                <a:graphic xmlns:a="http://schemas.openxmlformats.org/drawingml/2006/main">
                  <a:graphicData uri="http://schemas.microsoft.com/office/word/2010/wordprocessingShape">
                    <wps:wsp>
                      <wps:cNvSpPr/>
                      <wps:spPr>
                        <a:xfrm>
                          <a:off x="4248720" y="3520920"/>
                          <a:ext cx="2194560" cy="51816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61B8FBDE" w14:textId="77777777" w:rsidR="00A33695" w:rsidRDefault="00000000">
                            <w:pPr>
                              <w:spacing w:line="258" w:lineRule="auto"/>
                              <w:jc w:val="center"/>
                            </w:pPr>
                            <w:r>
                              <w:rPr>
                                <w:color w:val="000000"/>
                              </w:rPr>
                              <w:t>/</w:t>
                            </w:r>
                            <w:proofErr w:type="spellStart"/>
                            <w:r>
                              <w:rPr>
                                <w:color w:val="000000"/>
                              </w:rPr>
                              <w:t>sendOTP</w:t>
                            </w:r>
                            <w:proofErr w:type="spellEnd"/>
                            <w:r>
                              <w:rPr>
                                <w:color w:val="000000"/>
                              </w:rPr>
                              <w:t xml:space="preserve"> Route: Handles sending OTP via email and SMS.</w:t>
                            </w:r>
                          </w:p>
                        </w:txbxContent>
                      </wps:txbx>
                      <wps:bodyPr spcFirstLastPara="1" wrap="square" lIns="91425" tIns="45700" rIns="91425" bIns="45700" anchor="ctr" anchorCtr="0">
                        <a:noAutofit/>
                      </wps:bodyPr>
                    </wps:wsp>
                  </a:graphicData>
                </a:graphic>
              </wp:anchor>
            </w:drawing>
          </mc:Choice>
          <mc:Fallback>
            <w:pict>
              <v:roundrect w14:anchorId="63903C5C" id="Rounded Rectangle 2147055071" o:spid="_x0000_s1045" style="position:absolute;margin-left:278pt;margin-top:23pt;width:173.8pt;height:41.8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" fillcolor="#d5dbe5" strokecolor="#70ad47 [3209]" strokeweight="1pt">
                <v:stroke startarrowwidth="narrow" startarrowlength="short" endarrowwidth="narrow" endarrowlength="short" joinstyle="miter"/>
                <v:textbox inset="2.53958mm,1.2694mm,2.53958mm,1.2694mm">
                  <w:txbxContent>
                    <w:p w14:paraId="61B8FBDE" w14:textId="77777777" w:rsidR="00A33695" w:rsidRDefault="00000000">
                      <w:pPr>
                        <w:spacing w:line="258" w:lineRule="auto"/>
                        <w:jc w:val="center"/>
                      </w:pPr>
                      <w:r>
                        <w:rPr>
                          <w:color w:val="000000"/>
                        </w:rPr>
                        <w:t>/</w:t>
                      </w:r>
                      <w:proofErr w:type="spellStart"/>
                      <w:r>
                        <w:rPr>
                          <w:color w:val="000000"/>
                        </w:rPr>
                        <w:t>sendOTP</w:t>
                      </w:r>
                      <w:proofErr w:type="spellEnd"/>
                      <w:r>
                        <w:rPr>
                          <w:color w:val="000000"/>
                        </w:rPr>
                        <w:t xml:space="preserve"> Route: Handles sending OTP via email and SMS.</w:t>
                      </w:r>
                    </w:p>
                  </w:txbxContent>
                </v:textbox>
              </v:roundrect>
            </w:pict>
          </mc:Fallback>
        </mc:AlternateContent>
      </w:r>
    </w:p>
    <w:p w14:paraId="5A23D583" w14:textId="77777777" w:rsidR="00A33695" w:rsidRDefault="00000000">
      <w:r>
        <w:rPr>
          <w:noProof/>
        </w:rPr>
        <w:drawing>
          <wp:inline distT="0" distB="0" distL="0" distR="0" wp14:anchorId="545BD0B1" wp14:editId="6161FEE6">
            <wp:extent cx="3253740" cy="2072640"/>
            <wp:effectExtent l="0" t="0" r="0" b="0"/>
            <wp:docPr id="2147055139" name="image8.png"/>
            <wp:cNvGraphicFramePr/>
            <a:graphic xmlns:a="http://schemas.openxmlformats.org/drawingml/2006/main">
              <a:graphicData uri="http://schemas.openxmlformats.org/drawingml/2006/picture">
                <pic:pic xmlns:pic="http://schemas.openxmlformats.org/drawingml/2006/picture">
                  <pic:nvPicPr>
                    <pic:cNvPr id="2147055139" name="image8.png"/>
                    <pic:cNvPicPr preferRelativeResize="0"/>
                  </pic:nvPicPr>
                  <pic:blipFill>
                    <a:blip r:embed="rId46"/>
                    <a:srcRect/>
                    <a:stretch>
                      <a:fillRect/>
                    </a:stretch>
                  </pic:blipFill>
                  <pic:spPr>
                    <a:xfrm>
                      <a:off x="0" y="0"/>
                      <a:ext cx="3253740" cy="2072640"/>
                    </a:xfrm>
                    <a:prstGeom prst="rect">
                      <a:avLst/>
                    </a:prstGeom>
                  </pic:spPr>
                </pic:pic>
              </a:graphicData>
            </a:graphic>
          </wp:inline>
        </w:drawing>
      </w:r>
      <w:r>
        <w:rPr>
          <w:noProof/>
        </w:rPr>
        <mc:AlternateContent>
          <mc:Choice Requires="wps">
            <w:drawing>
              <wp:anchor distT="0" distB="0" distL="114300" distR="114300" simplePos="0" relativeHeight="251660800" behindDoc="0" locked="0" layoutInCell="1" allowOverlap="1" wp14:anchorId="077CAD47" wp14:editId="55102999">
                <wp:simplePos x="0" y="0"/>
                <wp:positionH relativeFrom="column">
                  <wp:posOffset>2133600</wp:posOffset>
                </wp:positionH>
                <wp:positionV relativeFrom="paragraph">
                  <wp:posOffset>63500</wp:posOffset>
                </wp:positionV>
                <wp:extent cx="22860" cy="25400"/>
                <wp:effectExtent l="0" t="0" r="0" b="0"/>
                <wp:wrapNone/>
                <wp:docPr id="2147055085" name="Straight Arrow Connector 2147055085"/>
                <wp:cNvGraphicFramePr/>
                <a:graphic xmlns:a="http://schemas.openxmlformats.org/drawingml/2006/main">
                  <a:graphicData uri="http://schemas.microsoft.com/office/word/2010/wordprocessingShape">
                    <wps:wsp>
                      <wps:cNvCnPr/>
                      <wps:spPr>
                        <a:xfrm>
                          <a:off x="4397310" y="3768570"/>
                          <a:ext cx="1897380" cy="2286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68pt;margin-top:5pt;height:2pt;width:1.8pt;z-index:251659264;mso-width-relative:page;mso-height-relative:page;" filled="f" stroked="t" coordsize="21600,21600" o:gfxdata="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RwJoNcAAAAJAQAADwAAAAAAAAABACAAAAAiAAAAZHJzL2Rvd25yZXYueG1sUEsBAhQAFAAAAAgA&#10;h07iQHqSOQVfAgAAwQQAAA4AAAAAAAAAAQAgAAAAJgEAAGRycy9lMm9Eb2MueG1sUEsFBgAAAAAG&#10;AAYAWQEAAPc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66944" behindDoc="0" locked="0" layoutInCell="1" allowOverlap="1" wp14:anchorId="6818C43F" wp14:editId="192D93C9">
                <wp:simplePos x="0" y="0"/>
                <wp:positionH relativeFrom="column">
                  <wp:posOffset>4089400</wp:posOffset>
                </wp:positionH>
                <wp:positionV relativeFrom="paragraph">
                  <wp:posOffset>-113665</wp:posOffset>
                </wp:positionV>
                <wp:extent cx="2077720" cy="629920"/>
                <wp:effectExtent l="0" t="0" r="0" b="0"/>
                <wp:wrapNone/>
                <wp:docPr id="2147055091" name="Rounded Rectangle 2147055091"/>
                <wp:cNvGraphicFramePr/>
                <a:graphic xmlns:a="http://schemas.openxmlformats.org/drawingml/2006/main">
                  <a:graphicData uri="http://schemas.microsoft.com/office/word/2010/wordprocessingShape">
                    <wps:wsp>
                      <wps:cNvSpPr/>
                      <wps:spPr>
                        <a:xfrm>
                          <a:off x="4313490" y="3471390"/>
                          <a:ext cx="2065020" cy="617220"/>
                        </a:xfrm>
                        <a:prstGeom prst="roundRect">
                          <a:avLst>
                            <a:gd name="adj" fmla="val 16667"/>
                          </a:avLst>
                        </a:prstGeom>
                        <a:solidFill>
                          <a:srgbClr val="D5DBE5"/>
                        </a:solidFill>
                        <a:ln w="12700" cap="flat" cmpd="sng">
                          <a:solidFill>
                            <a:schemeClr val="accent6"/>
                          </a:solidFill>
                          <a:prstDash val="solid"/>
                          <a:miter lim="800000"/>
                          <a:headEnd type="none" w="sm" len="sm"/>
                          <a:tailEnd type="none" w="sm" len="sm"/>
                        </a:ln>
                      </wps:spPr>
                      <wps:txbx>
                        <w:txbxContent>
                          <w:p w14:paraId="65B23121" w14:textId="77777777" w:rsidR="00A33695" w:rsidRDefault="00000000">
                            <w:pPr>
                              <w:spacing w:line="258" w:lineRule="auto"/>
                              <w:jc w:val="center"/>
                            </w:pPr>
                            <w:r>
                              <w:rPr>
                                <w:color w:val="000000"/>
                              </w:rPr>
                              <w:t>/</w:t>
                            </w:r>
                            <w:proofErr w:type="spellStart"/>
                            <w:r>
                              <w:rPr>
                                <w:color w:val="000000"/>
                              </w:rPr>
                              <w:t>verifyOTP</w:t>
                            </w:r>
                            <w:proofErr w:type="spellEnd"/>
                            <w:r>
                              <w:rPr>
                                <w:color w:val="000000"/>
                              </w:rPr>
                              <w:t xml:space="preserve"> Route: Handles OTP verification.</w:t>
                            </w:r>
                          </w:p>
                        </w:txbxContent>
                      </wps:txbx>
                      <wps:bodyPr spcFirstLastPara="1" wrap="square" lIns="91425" tIns="45700" rIns="91425" bIns="45700" anchor="ctr" anchorCtr="0">
                        <a:noAutofit/>
                      </wps:bodyPr>
                    </wps:wsp>
                  </a:graphicData>
                </a:graphic>
              </wp:anchor>
            </w:drawing>
          </mc:Choice>
          <mc:Fallback>
            <w:pict>
              <v:roundrect w14:anchorId="6818C43F" id="Rounded Rectangle 2147055091" o:spid="_x0000_s1046" style="position:absolute;margin-left:322pt;margin-top:-8.95pt;width:163.6pt;height:49.6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" fillcolor="#d5dbe5" strokecolor="#70ad47 [3209]" strokeweight="1pt">
                <v:stroke startarrowwidth="narrow" startarrowlength="short" endarrowwidth="narrow" endarrowlength="short" joinstyle="miter"/>
                <v:textbox inset="2.53958mm,1.2694mm,2.53958mm,1.2694mm">
                  <w:txbxContent>
                    <w:p w14:paraId="65B23121" w14:textId="77777777" w:rsidR="00A33695" w:rsidRDefault="00000000">
                      <w:pPr>
                        <w:spacing w:line="258" w:lineRule="auto"/>
                        <w:jc w:val="center"/>
                      </w:pPr>
                      <w:r>
                        <w:rPr>
                          <w:color w:val="000000"/>
                        </w:rPr>
                        <w:t>/</w:t>
                      </w:r>
                      <w:proofErr w:type="spellStart"/>
                      <w:r>
                        <w:rPr>
                          <w:color w:val="000000"/>
                        </w:rPr>
                        <w:t>verifyOTP</w:t>
                      </w:r>
                      <w:proofErr w:type="spellEnd"/>
                      <w:r>
                        <w:rPr>
                          <w:color w:val="000000"/>
                        </w:rPr>
                        <w:t xml:space="preserve"> Route: Handles OTP verification.</w:t>
                      </w:r>
                    </w:p>
                  </w:txbxContent>
                </v:textbox>
              </v:roundrect>
            </w:pict>
          </mc:Fallback>
        </mc:AlternateContent>
      </w:r>
    </w:p>
    <w:p w14:paraId="2BC2E2F3" w14:textId="77777777" w:rsidR="00A33695" w:rsidRDefault="00A33695"/>
    <w:p w14:paraId="6E894E61" w14:textId="77777777" w:rsidR="00A33695" w:rsidRPr="00BB6817" w:rsidRDefault="00000000">
      <w:pPr>
        <w:rPr>
          <w:rFonts w:ascii="Bahnschrift Condensed" w:hAnsi="Bahnschrift Condensed"/>
        </w:rPr>
      </w:pPr>
      <w:r w:rsidRPr="00BB6817">
        <w:rPr>
          <w:rFonts w:ascii="Bahnschrift Condensed" w:eastAsia="Overlock" w:hAnsi="Bahnschrift Condensed" w:cs="Overlock"/>
          <w:sz w:val="24"/>
          <w:szCs w:val="24"/>
        </w:rPr>
        <w:t>Login page</w:t>
      </w:r>
    </w:p>
    <w:p w14:paraId="2490D1BB" w14:textId="77777777" w:rsidR="00A33695" w:rsidRDefault="00000000">
      <w:r>
        <w:rPr>
          <w:noProof/>
        </w:rPr>
        <w:drawing>
          <wp:inline distT="0" distB="0" distL="0" distR="0" wp14:anchorId="048B32E8" wp14:editId="6B2C9A30">
            <wp:extent cx="4290695" cy="1924050"/>
            <wp:effectExtent l="0" t="0" r="0" b="0"/>
            <wp:docPr id="2147055140" name="image15.png"/>
            <wp:cNvGraphicFramePr/>
            <a:graphic xmlns:a="http://schemas.openxmlformats.org/drawingml/2006/main">
              <a:graphicData uri="http://schemas.openxmlformats.org/drawingml/2006/picture">
                <pic:pic xmlns:pic="http://schemas.openxmlformats.org/drawingml/2006/picture">
                  <pic:nvPicPr>
                    <pic:cNvPr id="2147055140" name="image15.png"/>
                    <pic:cNvPicPr preferRelativeResize="0"/>
                  </pic:nvPicPr>
                  <pic:blipFill>
                    <a:blip r:embed="rId47"/>
                    <a:srcRect/>
                    <a:stretch>
                      <a:fillRect/>
                    </a:stretch>
                  </pic:blipFill>
                  <pic:spPr>
                    <a:xfrm>
                      <a:off x="0" y="0"/>
                      <a:ext cx="4291013" cy="1924180"/>
                    </a:xfrm>
                    <a:prstGeom prst="rect">
                      <a:avLst/>
                    </a:prstGeom>
                  </pic:spPr>
                </pic:pic>
              </a:graphicData>
            </a:graphic>
          </wp:inline>
        </w:drawing>
      </w:r>
    </w:p>
    <w:p w14:paraId="62CABB63" w14:textId="77777777" w:rsidR="00A33695" w:rsidRDefault="00A33695"/>
    <w:p w14:paraId="53D08549" w14:textId="77777777" w:rsidR="00BB6817" w:rsidRDefault="00BB6817"/>
    <w:p w14:paraId="1683B79C" w14:textId="77777777" w:rsidR="00A33695" w:rsidRPr="00BB6817" w:rsidRDefault="00000000">
      <w:pPr>
        <w:rPr>
          <w:rFonts w:ascii="Bahnschrift Condensed" w:hAnsi="Bahnschrift Condensed"/>
        </w:rPr>
      </w:pPr>
      <w:r w:rsidRPr="00BB6817">
        <w:rPr>
          <w:rFonts w:ascii="Bahnschrift Condensed" w:hAnsi="Bahnschrift Condensed"/>
        </w:rPr>
        <w:t xml:space="preserve">Frontend </w:t>
      </w:r>
    </w:p>
    <w:p w14:paraId="56278BB3" w14:textId="77777777" w:rsidR="00A33695" w:rsidRDefault="00000000">
      <w:r>
        <w:rPr>
          <w:noProof/>
        </w:rPr>
        <w:drawing>
          <wp:inline distT="0" distB="0" distL="0" distR="0" wp14:anchorId="29240E36" wp14:editId="6742014F">
            <wp:extent cx="3200400" cy="3238500"/>
            <wp:effectExtent l="0" t="0" r="0" b="0"/>
            <wp:docPr id="2147055141" name="image9.png"/>
            <wp:cNvGraphicFramePr/>
            <a:graphic xmlns:a="http://schemas.openxmlformats.org/drawingml/2006/main">
              <a:graphicData uri="http://schemas.openxmlformats.org/drawingml/2006/picture">
                <pic:pic xmlns:pic="http://schemas.openxmlformats.org/drawingml/2006/picture">
                  <pic:nvPicPr>
                    <pic:cNvPr id="2147055141" name="image9.png"/>
                    <pic:cNvPicPr preferRelativeResize="0"/>
                  </pic:nvPicPr>
                  <pic:blipFill>
                    <a:blip r:embed="rId48"/>
                    <a:srcRect/>
                    <a:stretch>
                      <a:fillRect/>
                    </a:stretch>
                  </pic:blipFill>
                  <pic:spPr>
                    <a:xfrm>
                      <a:off x="0" y="0"/>
                      <a:ext cx="3200437" cy="3238537"/>
                    </a:xfrm>
                    <a:prstGeom prst="rect">
                      <a:avLst/>
                    </a:prstGeom>
                  </pic:spPr>
                </pic:pic>
              </a:graphicData>
            </a:graphic>
          </wp:inline>
        </w:drawing>
      </w:r>
      <w:r>
        <w:t xml:space="preserve">     </w:t>
      </w:r>
      <w:r>
        <w:rPr>
          <w:noProof/>
        </w:rPr>
        <mc:AlternateContent>
          <mc:Choice Requires="wps">
            <w:drawing>
              <wp:anchor distT="0" distB="0" distL="114300" distR="114300" simplePos="0" relativeHeight="251634176" behindDoc="0" locked="0" layoutInCell="1" allowOverlap="1" wp14:anchorId="6A392FC7" wp14:editId="2EEADDB4">
                <wp:simplePos x="0" y="0"/>
                <wp:positionH relativeFrom="column">
                  <wp:posOffset>2286000</wp:posOffset>
                </wp:positionH>
                <wp:positionV relativeFrom="paragraph">
                  <wp:posOffset>241300</wp:posOffset>
                </wp:positionV>
                <wp:extent cx="19050" cy="25400"/>
                <wp:effectExtent l="0" t="0" r="0" b="0"/>
                <wp:wrapNone/>
                <wp:docPr id="2147055059" name="Straight Arrow Connector 2147055059"/>
                <wp:cNvGraphicFramePr/>
                <a:graphic xmlns:a="http://schemas.openxmlformats.org/drawingml/2006/main">
                  <a:graphicData uri="http://schemas.microsoft.com/office/word/2010/wordprocessingShape">
                    <wps:wsp>
                      <wps:cNvCnPr/>
                      <wps:spPr>
                        <a:xfrm>
                          <a:off x="4720525" y="3770475"/>
                          <a:ext cx="1250950" cy="190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80pt;margin-top:19pt;height:2pt;width:1.5pt;z-index:251659264;mso-width-relative:page;mso-height-relative:page;" filled="f" stroked="t" coordsize="21600,21600" o:gfxdata="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Ks&#10;MxfXAAAACQEAAA8AAAAAAAAAAQAgAAAAIgAAAGRycy9kb3ducmV2LnhtbFBLAQIUABQAAAAIAIdO&#10;4kBEXJ5+XQIAAMEEAAAOAAAAAAAAAAEAIAAAACYBAABkcnMvZTJvRG9jLnhtbFBLBQYAAAAABgAG&#10;AFkBAAD1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82304" behindDoc="0" locked="0" layoutInCell="1" allowOverlap="1" wp14:anchorId="03481843" wp14:editId="7FD77BF5">
                <wp:simplePos x="0" y="0"/>
                <wp:positionH relativeFrom="column">
                  <wp:posOffset>3556000</wp:posOffset>
                </wp:positionH>
                <wp:positionV relativeFrom="paragraph">
                  <wp:posOffset>127000</wp:posOffset>
                </wp:positionV>
                <wp:extent cx="2692400" cy="323850"/>
                <wp:effectExtent l="0" t="0" r="0" b="0"/>
                <wp:wrapNone/>
                <wp:docPr id="2147055106" name="Rounded Rectangle 2147055106"/>
                <wp:cNvGraphicFramePr/>
                <a:graphic xmlns:a="http://schemas.openxmlformats.org/drawingml/2006/main">
                  <a:graphicData uri="http://schemas.microsoft.com/office/word/2010/wordprocessingShape">
                    <wps:wsp>
                      <wps:cNvSpPr/>
                      <wps:spPr>
                        <a:xfrm>
                          <a:off x="4006150" y="3624425"/>
                          <a:ext cx="2679700" cy="3111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0E3927E5" w14:textId="77777777" w:rsidR="00A33695" w:rsidRDefault="00000000">
                            <w:pPr>
                              <w:spacing w:line="258" w:lineRule="auto"/>
                              <w:jc w:val="center"/>
                            </w:pPr>
                            <w:r>
                              <w:rPr>
                                <w:color w:val="000000"/>
                              </w:rPr>
                              <w:t xml:space="preserve">State </w:t>
                            </w:r>
                            <w:proofErr w:type="spellStart"/>
                            <w:proofErr w:type="gramStart"/>
                            <w:r>
                              <w:rPr>
                                <w:color w:val="000000"/>
                              </w:rPr>
                              <w:t>Variables:Stores</w:t>
                            </w:r>
                            <w:proofErr w:type="spellEnd"/>
                            <w:proofErr w:type="gramEnd"/>
                            <w:r>
                              <w:rPr>
                                <w:color w:val="000000"/>
                              </w:rPr>
                              <w:t xml:space="preserve"> the user's  input.</w:t>
                            </w:r>
                          </w:p>
                        </w:txbxContent>
                      </wps:txbx>
                      <wps:bodyPr spcFirstLastPara="1" wrap="square" lIns="91425" tIns="45700" rIns="91425" bIns="45700" anchor="ctr" anchorCtr="0">
                        <a:noAutofit/>
                      </wps:bodyPr>
                    </wps:wsp>
                  </a:graphicData>
                </a:graphic>
              </wp:anchor>
            </w:drawing>
          </mc:Choice>
          <mc:Fallback>
            <w:pict>
              <v:roundrect w14:anchorId="03481843" id="Rounded Rectangle 2147055106" o:spid="_x0000_s1047" style="position:absolute;margin-left:280pt;margin-top:10pt;width:212pt;height:25.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" fillcolor="white [3201]" strokecolor="#70ad47 [3209]" strokeweight="1pt">
                <v:stroke startarrowwidth="narrow" startarrowlength="short" endarrowwidth="narrow" endarrowlength="short" joinstyle="miter"/>
                <v:textbox inset="2.53958mm,1.2694mm,2.53958mm,1.2694mm">
                  <w:txbxContent>
                    <w:p w14:paraId="0E3927E5" w14:textId="77777777" w:rsidR="00A33695" w:rsidRDefault="00000000">
                      <w:pPr>
                        <w:spacing w:line="258" w:lineRule="auto"/>
                        <w:jc w:val="center"/>
                      </w:pPr>
                      <w:r>
                        <w:rPr>
                          <w:color w:val="000000"/>
                        </w:rPr>
                        <w:t xml:space="preserve">State </w:t>
                      </w:r>
                      <w:proofErr w:type="spellStart"/>
                      <w:proofErr w:type="gramStart"/>
                      <w:r>
                        <w:rPr>
                          <w:color w:val="000000"/>
                        </w:rPr>
                        <w:t>Variables:Stores</w:t>
                      </w:r>
                      <w:proofErr w:type="spellEnd"/>
                      <w:proofErr w:type="gramEnd"/>
                      <w:r>
                        <w:rPr>
                          <w:color w:val="000000"/>
                        </w:rPr>
                        <w:t xml:space="preserve"> the user's  input.</w:t>
                      </w:r>
                    </w:p>
                  </w:txbxContent>
                </v:textbox>
              </v:roundrect>
            </w:pict>
          </mc:Fallback>
        </mc:AlternateContent>
      </w:r>
      <w:r>
        <w:rPr>
          <w:noProof/>
        </w:rPr>
        <mc:AlternateContent>
          <mc:Choice Requires="wps">
            <w:drawing>
              <wp:anchor distT="0" distB="0" distL="114300" distR="114300" simplePos="0" relativeHeight="251620864" behindDoc="0" locked="0" layoutInCell="1" allowOverlap="1" wp14:anchorId="08BB5A00" wp14:editId="16785D16">
                <wp:simplePos x="0" y="0"/>
                <wp:positionH relativeFrom="column">
                  <wp:posOffset>1752600</wp:posOffset>
                </wp:positionH>
                <wp:positionV relativeFrom="paragraph">
                  <wp:posOffset>736600</wp:posOffset>
                </wp:positionV>
                <wp:extent cx="1724025" cy="34925"/>
                <wp:effectExtent l="0" t="0" r="0" b="0"/>
                <wp:wrapNone/>
                <wp:docPr id="2147055046" name="Straight Arrow Connector 2147055046"/>
                <wp:cNvGraphicFramePr/>
                <a:graphic xmlns:a="http://schemas.openxmlformats.org/drawingml/2006/main">
                  <a:graphicData uri="http://schemas.microsoft.com/office/word/2010/wordprocessingShape">
                    <wps:wsp>
                      <wps:cNvCnPr/>
                      <wps:spPr>
                        <a:xfrm>
                          <a:off x="4488750" y="3767300"/>
                          <a:ext cx="1714500" cy="2540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38pt;margin-top:58pt;height:2.75pt;width:135.75pt;z-index:251659264;mso-width-relative:page;mso-height-relative:page;" filled="f" stroked="t" coordsize="21600,21600" o:gfxdata="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5vByfYAAAACwEAAA8AAAAAAAAAAQAgAAAAIgAAAGRycy9kb3ducmV2LnhtbFBLAQIUABQAAAAI&#10;AIdO4kAjdKUtXwIAAMEEAAAOAAAAAAAAAAEAIAAAACcBAABkcnMvZTJvRG9jLnhtbFBLBQYAAAAA&#10;BgAGAFkBAAD4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92544" behindDoc="0" locked="0" layoutInCell="1" allowOverlap="1" wp14:anchorId="2297D97B" wp14:editId="367EF7E9">
                <wp:simplePos x="0" y="0"/>
                <wp:positionH relativeFrom="column">
                  <wp:posOffset>3492500</wp:posOffset>
                </wp:positionH>
                <wp:positionV relativeFrom="paragraph">
                  <wp:posOffset>546100</wp:posOffset>
                </wp:positionV>
                <wp:extent cx="2597150" cy="514350"/>
                <wp:effectExtent l="0" t="0" r="0" b="0"/>
                <wp:wrapNone/>
                <wp:docPr id="2147055116" name="Rounded Rectangle 2147055116"/>
                <wp:cNvGraphicFramePr/>
                <a:graphic xmlns:a="http://schemas.openxmlformats.org/drawingml/2006/main">
                  <a:graphicData uri="http://schemas.microsoft.com/office/word/2010/wordprocessingShape">
                    <wps:wsp>
                      <wps:cNvSpPr/>
                      <wps:spPr>
                        <a:xfrm>
                          <a:off x="4053775" y="3529175"/>
                          <a:ext cx="2584450" cy="5016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6A1EE239" w14:textId="77777777" w:rsidR="00A33695" w:rsidRDefault="00000000">
                            <w:pPr>
                              <w:spacing w:line="258" w:lineRule="auto"/>
                              <w:jc w:val="center"/>
                            </w:pPr>
                            <w:r>
                              <w:rPr>
                                <w:color w:val="000000"/>
                              </w:rPr>
                              <w:t>Provides navigation functionality to redirect users after a successful login.</w:t>
                            </w:r>
                          </w:p>
                        </w:txbxContent>
                      </wps:txbx>
                      <wps:bodyPr spcFirstLastPara="1" wrap="square" lIns="91425" tIns="45700" rIns="91425" bIns="45700" anchor="ctr" anchorCtr="0">
                        <a:noAutofit/>
                      </wps:bodyPr>
                    </wps:wsp>
                  </a:graphicData>
                </a:graphic>
              </wp:anchor>
            </w:drawing>
          </mc:Choice>
          <mc:Fallback>
            <w:pict>
              <v:roundrect w14:anchorId="2297D97B" id="Rounded Rectangle 2147055116" o:spid="_x0000_s1048" style="position:absolute;margin-left:275pt;margin-top:43pt;width:204.5pt;height:40.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6A1EE239" w14:textId="77777777" w:rsidR="00A33695" w:rsidRDefault="00000000">
                      <w:pPr>
                        <w:spacing w:line="258" w:lineRule="auto"/>
                        <w:jc w:val="center"/>
                      </w:pPr>
                      <w:r>
                        <w:rPr>
                          <w:color w:val="000000"/>
                        </w:rPr>
                        <w:t>Provides navigation functionality to redirect users after a successful login.</w:t>
                      </w:r>
                    </w:p>
                  </w:txbxContent>
                </v:textbox>
              </v:roundrect>
            </w:pict>
          </mc:Fallback>
        </mc:AlternateContent>
      </w:r>
      <w:r>
        <w:rPr>
          <w:noProof/>
        </w:rPr>
        <mc:AlternateContent>
          <mc:Choice Requires="wps">
            <w:drawing>
              <wp:anchor distT="0" distB="0" distL="114300" distR="114300" simplePos="0" relativeHeight="251683328" behindDoc="0" locked="0" layoutInCell="1" allowOverlap="1" wp14:anchorId="3FF97046" wp14:editId="5F5503F8">
                <wp:simplePos x="0" y="0"/>
                <wp:positionH relativeFrom="column">
                  <wp:posOffset>1435100</wp:posOffset>
                </wp:positionH>
                <wp:positionV relativeFrom="paragraph">
                  <wp:posOffset>1612900</wp:posOffset>
                </wp:positionV>
                <wp:extent cx="2416175" cy="130175"/>
                <wp:effectExtent l="0" t="0" r="0" b="0"/>
                <wp:wrapNone/>
                <wp:docPr id="2147055107" name="Elbow Connector 2147055107"/>
                <wp:cNvGraphicFramePr/>
                <a:graphic xmlns:a="http://schemas.openxmlformats.org/drawingml/2006/main">
                  <a:graphicData uri="http://schemas.microsoft.com/office/word/2010/wordprocessingShape">
                    <wps:wsp>
                      <wps:cNvCnPr/>
                      <wps:spPr>
                        <a:xfrm>
                          <a:off x="4142675" y="3719675"/>
                          <a:ext cx="2406650" cy="12065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13pt;margin-top:127pt;height:10.25pt;width:190.25pt;z-index:251659264;mso-width-relative:page;mso-height-relative:page;" filled="f" stroked="t" coordsize="21600,21600" o:gfxdata="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hD+5faAAAACwEAAA8AAAAAAAAAAQAgAAAAIgAAAGRycy9kb3ducmV2&#10;LnhtbFBLAQIUABQAAAAIAIdO4kAa1tGgbAIAAOIEAAAOAAAAAAAAAAEAIAAAACkBAABkcnMvZTJv&#10;RG9jLnhtbFBLBQYAAAAABgAGAFkBAAAHBg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9232" behindDoc="0" locked="0" layoutInCell="1" allowOverlap="1" wp14:anchorId="5B86396D" wp14:editId="4755FFDC">
                <wp:simplePos x="0" y="0"/>
                <wp:positionH relativeFrom="column">
                  <wp:posOffset>3873500</wp:posOffset>
                </wp:positionH>
                <wp:positionV relativeFrom="paragraph">
                  <wp:posOffset>1485900</wp:posOffset>
                </wp:positionV>
                <wp:extent cx="2520950" cy="508000"/>
                <wp:effectExtent l="0" t="0" r="0" b="0"/>
                <wp:wrapNone/>
                <wp:docPr id="2147055103" name="Rounded Rectangle 2147055103"/>
                <wp:cNvGraphicFramePr/>
                <a:graphic xmlns:a="http://schemas.openxmlformats.org/drawingml/2006/main">
                  <a:graphicData uri="http://schemas.microsoft.com/office/word/2010/wordprocessingShape">
                    <wps:wsp>
                      <wps:cNvSpPr/>
                      <wps:spPr>
                        <a:xfrm>
                          <a:off x="4091875" y="3532350"/>
                          <a:ext cx="25082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614AB3CE" w14:textId="77777777" w:rsidR="00A33695" w:rsidRDefault="00000000">
                            <w:pPr>
                              <w:spacing w:line="258" w:lineRule="auto"/>
                              <w:jc w:val="center"/>
                            </w:pPr>
                            <w:r>
                              <w:rPr>
                                <w:color w:val="000000"/>
                              </w:rPr>
                              <w:t>Sends a POST request to the login endpoint with the email and password.</w:t>
                            </w:r>
                          </w:p>
                        </w:txbxContent>
                      </wps:txbx>
                      <wps:bodyPr spcFirstLastPara="1" wrap="square" lIns="91425" tIns="45700" rIns="91425" bIns="45700" anchor="ctr" anchorCtr="0">
                        <a:noAutofit/>
                      </wps:bodyPr>
                    </wps:wsp>
                  </a:graphicData>
                </a:graphic>
              </wp:anchor>
            </w:drawing>
          </mc:Choice>
          <mc:Fallback>
            <w:pict>
              <v:roundrect w14:anchorId="5B86396D" id="Rounded Rectangle 2147055103" o:spid="_x0000_s1049" style="position:absolute;margin-left:305pt;margin-top:117pt;width:198.5pt;height:40pt;z-index:251679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614AB3CE" w14:textId="77777777" w:rsidR="00A33695" w:rsidRDefault="00000000">
                      <w:pPr>
                        <w:spacing w:line="258" w:lineRule="auto"/>
                        <w:jc w:val="center"/>
                      </w:pPr>
                      <w:r>
                        <w:rPr>
                          <w:color w:val="000000"/>
                        </w:rPr>
                        <w:t>Sends a POST request to the login endpoint with the email and password.</w:t>
                      </w:r>
                    </w:p>
                  </w:txbxContent>
                </v:textbox>
              </v:roundrect>
            </w:pict>
          </mc:Fallback>
        </mc:AlternateContent>
      </w:r>
    </w:p>
    <w:p w14:paraId="46273C6D" w14:textId="77777777" w:rsidR="00A33695" w:rsidRPr="00BB6817" w:rsidRDefault="00000000">
      <w:pPr>
        <w:rPr>
          <w:rFonts w:ascii="Bahnschrift Condensed" w:hAnsi="Bahnschrift Condensed"/>
        </w:rPr>
      </w:pPr>
      <w:r w:rsidRPr="00BB6817">
        <w:rPr>
          <w:rFonts w:ascii="Bahnschrift Condensed" w:hAnsi="Bahnschrift Condensed"/>
        </w:rPr>
        <w:t>Login HTML</w:t>
      </w:r>
    </w:p>
    <w:p w14:paraId="6A45F8BD" w14:textId="77777777" w:rsidR="00A33695" w:rsidRDefault="00000000">
      <w:r>
        <w:rPr>
          <w:noProof/>
        </w:rPr>
        <w:drawing>
          <wp:inline distT="0" distB="0" distL="0" distR="0" wp14:anchorId="49457F07" wp14:editId="0A26FCCC">
            <wp:extent cx="4145280" cy="2095500"/>
            <wp:effectExtent l="0" t="0" r="0" b="0"/>
            <wp:docPr id="2147055142" name="image10.png"/>
            <wp:cNvGraphicFramePr/>
            <a:graphic xmlns:a="http://schemas.openxmlformats.org/drawingml/2006/main">
              <a:graphicData uri="http://schemas.openxmlformats.org/drawingml/2006/picture">
                <pic:pic xmlns:pic="http://schemas.openxmlformats.org/drawingml/2006/picture">
                  <pic:nvPicPr>
                    <pic:cNvPr id="2147055142" name="image10.png"/>
                    <pic:cNvPicPr preferRelativeResize="0"/>
                  </pic:nvPicPr>
                  <pic:blipFill>
                    <a:blip r:embed="rId49"/>
                    <a:srcRect/>
                    <a:stretch>
                      <a:fillRect/>
                    </a:stretch>
                  </pic:blipFill>
                  <pic:spPr>
                    <a:xfrm>
                      <a:off x="0" y="0"/>
                      <a:ext cx="4145280" cy="2095500"/>
                    </a:xfrm>
                    <a:prstGeom prst="rect">
                      <a:avLst/>
                    </a:prstGeom>
                  </pic:spPr>
                </pic:pic>
              </a:graphicData>
            </a:graphic>
          </wp:inline>
        </w:drawing>
      </w:r>
    </w:p>
    <w:p w14:paraId="19644E05" w14:textId="77777777" w:rsidR="00A33695" w:rsidRPr="00BB6817" w:rsidRDefault="00000000">
      <w:pPr>
        <w:rPr>
          <w:rFonts w:ascii="Bahnschrift Condensed" w:hAnsi="Bahnschrift Condensed"/>
        </w:rPr>
      </w:pPr>
      <w:r w:rsidRPr="00BB6817">
        <w:rPr>
          <w:rFonts w:ascii="Bahnschrift Condensed" w:hAnsi="Bahnschrift Condensed"/>
        </w:rPr>
        <w:t xml:space="preserve">Backend                                                                                            </w:t>
      </w:r>
      <w:r w:rsidRPr="00BB6817">
        <w:rPr>
          <w:rFonts w:ascii="Bahnschrift Condensed" w:hAnsi="Bahnschrift Condensed"/>
          <w:noProof/>
        </w:rPr>
        <mc:AlternateContent>
          <mc:Choice Requires="wps">
            <w:drawing>
              <wp:anchor distT="0" distB="0" distL="114300" distR="114300" simplePos="0" relativeHeight="251613696" behindDoc="0" locked="0" layoutInCell="1" allowOverlap="1" wp14:anchorId="14BCDC01" wp14:editId="2C50C730">
                <wp:simplePos x="0" y="0"/>
                <wp:positionH relativeFrom="column">
                  <wp:posOffset>3860800</wp:posOffset>
                </wp:positionH>
                <wp:positionV relativeFrom="paragraph">
                  <wp:posOffset>215900</wp:posOffset>
                </wp:positionV>
                <wp:extent cx="2076450" cy="336550"/>
                <wp:effectExtent l="0" t="0" r="0" b="0"/>
                <wp:wrapNone/>
                <wp:docPr id="2147055039" name="Rounded Rectangle 2147055039"/>
                <wp:cNvGraphicFramePr/>
                <a:graphic xmlns:a="http://schemas.openxmlformats.org/drawingml/2006/main">
                  <a:graphicData uri="http://schemas.microsoft.com/office/word/2010/wordprocessingShape">
                    <wps:wsp>
                      <wps:cNvSpPr/>
                      <wps:spPr>
                        <a:xfrm>
                          <a:off x="4314125" y="3618075"/>
                          <a:ext cx="2063750" cy="3238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134206AE" w14:textId="77777777" w:rsidR="00A33695" w:rsidRDefault="00000000">
                            <w:pPr>
                              <w:spacing w:line="258" w:lineRule="auto"/>
                              <w:jc w:val="center"/>
                            </w:pPr>
                            <w:r>
                              <w:rPr>
                                <w:color w:val="000000"/>
                              </w:rPr>
                              <w:t>Route: Handles user login.</w:t>
                            </w:r>
                          </w:p>
                        </w:txbxContent>
                      </wps:txbx>
                      <wps:bodyPr spcFirstLastPara="1" wrap="square" lIns="91425" tIns="45700" rIns="91425" bIns="45700" anchor="ctr" anchorCtr="0">
                        <a:noAutofit/>
                      </wps:bodyPr>
                    </wps:wsp>
                  </a:graphicData>
                </a:graphic>
              </wp:anchor>
            </w:drawing>
          </mc:Choice>
          <mc:Fallback>
            <w:pict>
              <v:roundrect w14:anchorId="14BCDC01" id="Rounded Rectangle 2147055039" o:spid="_x0000_s1050" style="position:absolute;margin-left:304pt;margin-top:17pt;width:163.5pt;height:26.5pt;z-index:25161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134206AE" w14:textId="77777777" w:rsidR="00A33695" w:rsidRDefault="00000000">
                      <w:pPr>
                        <w:spacing w:line="258" w:lineRule="auto"/>
                        <w:jc w:val="center"/>
                      </w:pPr>
                      <w:r>
                        <w:rPr>
                          <w:color w:val="000000"/>
                        </w:rPr>
                        <w:t>Route: Handles user login.</w:t>
                      </w:r>
                    </w:p>
                  </w:txbxContent>
                </v:textbox>
              </v:roundrect>
            </w:pict>
          </mc:Fallback>
        </mc:AlternateContent>
      </w:r>
    </w:p>
    <w:p w14:paraId="3811C3C0" w14:textId="77777777" w:rsidR="00A33695" w:rsidRDefault="00000000">
      <w:r>
        <w:rPr>
          <w:noProof/>
        </w:rPr>
        <w:drawing>
          <wp:inline distT="0" distB="0" distL="0" distR="0" wp14:anchorId="31F65873" wp14:editId="52AC0FB7">
            <wp:extent cx="3256915" cy="2242820"/>
            <wp:effectExtent l="0" t="0" r="0" b="0"/>
            <wp:docPr id="2147055143" name="image11.png"/>
            <wp:cNvGraphicFramePr/>
            <a:graphic xmlns:a="http://schemas.openxmlformats.org/drawingml/2006/main">
              <a:graphicData uri="http://schemas.openxmlformats.org/drawingml/2006/picture">
                <pic:pic xmlns:pic="http://schemas.openxmlformats.org/drawingml/2006/picture">
                  <pic:nvPicPr>
                    <pic:cNvPr id="2147055143" name="image11.png"/>
                    <pic:cNvPicPr preferRelativeResize="0"/>
                  </pic:nvPicPr>
                  <pic:blipFill>
                    <a:blip r:embed="rId50"/>
                    <a:srcRect/>
                    <a:stretch>
                      <a:fillRect/>
                    </a:stretch>
                  </pic:blipFill>
                  <pic:spPr>
                    <a:xfrm>
                      <a:off x="0" y="0"/>
                      <a:ext cx="3257036" cy="2243138"/>
                    </a:xfrm>
                    <a:prstGeom prst="rect">
                      <a:avLst/>
                    </a:prstGeom>
                  </pic:spPr>
                </pic:pic>
              </a:graphicData>
            </a:graphic>
          </wp:inline>
        </w:drawing>
      </w:r>
      <w:r>
        <w:rPr>
          <w:noProof/>
        </w:rPr>
        <mc:AlternateContent>
          <mc:Choice Requires="wps">
            <w:drawing>
              <wp:anchor distT="0" distB="0" distL="114300" distR="114300" simplePos="0" relativeHeight="251708928" behindDoc="0" locked="0" layoutInCell="1" allowOverlap="1" wp14:anchorId="2DE3B473" wp14:editId="138E78DF">
                <wp:simplePos x="0" y="0"/>
                <wp:positionH relativeFrom="column">
                  <wp:posOffset>1435100</wp:posOffset>
                </wp:positionH>
                <wp:positionV relativeFrom="paragraph">
                  <wp:posOffset>88900</wp:posOffset>
                </wp:positionV>
                <wp:extent cx="0" cy="25400"/>
                <wp:effectExtent l="0" t="0" r="0" b="0"/>
                <wp:wrapNone/>
                <wp:docPr id="2147055132" name="Straight Arrow Connector 2147055132"/>
                <wp:cNvGraphicFramePr/>
                <a:graphic xmlns:a="http://schemas.openxmlformats.org/drawingml/2006/main">
                  <a:graphicData uri="http://schemas.microsoft.com/office/word/2010/wordprocessingShape">
                    <wps:wsp>
                      <wps:cNvCnPr/>
                      <wps:spPr>
                        <a:xfrm>
                          <a:off x="4133150" y="3780000"/>
                          <a:ext cx="2425700" cy="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13pt;margin-top:7pt;height:2pt;width:0pt;z-index:251659264;mso-width-relative:page;mso-height-relative:page;" filled="f" stroked="t" coordsize="21600,21600" o:gfxdata="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5tE4dQAAAAJ&#10;AQAADwAAAAAAAAABACAAAAAiAAAAZHJzL2Rvd25yZXYueG1sUEsBAhQAFAAAAAgAh07iQB9YGwZZ&#10;AgAAvQQAAA4AAAAAAAAAAQAgAAAAIwEAAGRycy9lMm9Eb2MueG1sUEsFBgAAAAAGAAYAWQEAAO4F&#10;AAAAAA==&#10;">
                <v:fill on="f" focussize="0,0"/>
                <v:stroke color="#ED7D31 [3205]" miterlimit="8" joinstyle="miter" startarrowwidth="narrow" startarrowlength="short" endarrow="block"/>
                <v:imagedata o:title=""/>
                <o:lock v:ext="edit" aspectratio="f"/>
              </v:shape>
            </w:pict>
          </mc:Fallback>
        </mc:AlternateContent>
      </w:r>
    </w:p>
    <w:p w14:paraId="1C8F5D7E" w14:textId="77777777" w:rsidR="00A33695" w:rsidRDefault="00A33695">
      <w:pPr>
        <w:rPr>
          <w:rFonts w:ascii="Overlock" w:eastAsia="Overlock" w:hAnsi="Overlock" w:cs="Overlock"/>
          <w:sz w:val="24"/>
          <w:szCs w:val="24"/>
        </w:rPr>
      </w:pPr>
    </w:p>
    <w:p w14:paraId="43025BDA" w14:textId="77777777" w:rsidR="00A33695" w:rsidRDefault="00A33695">
      <w:pPr>
        <w:rPr>
          <w:rFonts w:ascii="Overlock" w:eastAsia="Overlock" w:hAnsi="Overlock" w:cs="Overlock"/>
          <w:sz w:val="24"/>
          <w:szCs w:val="24"/>
        </w:rPr>
      </w:pPr>
    </w:p>
    <w:p w14:paraId="4C8A930F" w14:textId="77777777" w:rsidR="00A33695" w:rsidRPr="00BB6817" w:rsidRDefault="00000000">
      <w:pPr>
        <w:rPr>
          <w:rFonts w:ascii="Times New Roman" w:hAnsi="Times New Roman" w:cs="Times New Roman"/>
        </w:rPr>
      </w:pPr>
      <w:r w:rsidRPr="00BB6817">
        <w:rPr>
          <w:rFonts w:ascii="Times New Roman" w:eastAsia="Overlock" w:hAnsi="Times New Roman" w:cs="Times New Roman"/>
          <w:sz w:val="24"/>
          <w:szCs w:val="24"/>
        </w:rPr>
        <w:t>Home page</w:t>
      </w:r>
    </w:p>
    <w:p w14:paraId="7B38909F" w14:textId="77777777" w:rsidR="00A33695" w:rsidRDefault="00000000">
      <w:pPr>
        <w:rPr>
          <w:rFonts w:ascii="Overlock" w:eastAsia="Overlock" w:hAnsi="Overlock" w:cs="Overlock"/>
          <w:sz w:val="24"/>
          <w:szCs w:val="24"/>
        </w:rPr>
      </w:pPr>
      <w:r>
        <w:rPr>
          <w:rFonts w:ascii="Overlock" w:eastAsia="Overlock" w:hAnsi="Overlock" w:cs="Overlock"/>
          <w:noProof/>
          <w:sz w:val="24"/>
          <w:szCs w:val="24"/>
        </w:rPr>
        <w:drawing>
          <wp:inline distT="0" distB="0" distL="0" distR="0" wp14:anchorId="5BBFB55D" wp14:editId="649D8D05">
            <wp:extent cx="5731510" cy="1705610"/>
            <wp:effectExtent l="0" t="0" r="0" b="0"/>
            <wp:docPr id="2147055144" name="image7.png"/>
            <wp:cNvGraphicFramePr/>
            <a:graphic xmlns:a="http://schemas.openxmlformats.org/drawingml/2006/main">
              <a:graphicData uri="http://schemas.openxmlformats.org/drawingml/2006/picture">
                <pic:pic xmlns:pic="http://schemas.openxmlformats.org/drawingml/2006/picture">
                  <pic:nvPicPr>
                    <pic:cNvPr id="2147055144" name="image7.png"/>
                    <pic:cNvPicPr preferRelativeResize="0"/>
                  </pic:nvPicPr>
                  <pic:blipFill>
                    <a:blip r:embed="rId51"/>
                    <a:srcRect/>
                    <a:stretch>
                      <a:fillRect/>
                    </a:stretch>
                  </pic:blipFill>
                  <pic:spPr>
                    <a:xfrm>
                      <a:off x="0" y="0"/>
                      <a:ext cx="5731510" cy="1705610"/>
                    </a:xfrm>
                    <a:prstGeom prst="rect">
                      <a:avLst/>
                    </a:prstGeom>
                  </pic:spPr>
                </pic:pic>
              </a:graphicData>
            </a:graphic>
          </wp:inline>
        </w:drawing>
      </w:r>
    </w:p>
    <w:p w14:paraId="44110C5D" w14:textId="77777777" w:rsidR="00A33695" w:rsidRPr="00BB6817" w:rsidRDefault="00000000">
      <w:pPr>
        <w:rPr>
          <w:rFonts w:ascii="Bahnschrift Condensed" w:hAnsi="Bahnschrift Condensed"/>
          <w:sz w:val="24"/>
          <w:szCs w:val="24"/>
        </w:rPr>
      </w:pPr>
      <w:r w:rsidRPr="00BB6817">
        <w:rPr>
          <w:rFonts w:ascii="Bahnschrift Condensed" w:hAnsi="Bahnschrift Condensed"/>
          <w:sz w:val="24"/>
          <w:szCs w:val="24"/>
        </w:rPr>
        <w:t>Frontend</w:t>
      </w:r>
    </w:p>
    <w:p w14:paraId="5D141523" w14:textId="77777777" w:rsidR="00A33695" w:rsidRDefault="00000000">
      <w:pPr>
        <w:rPr>
          <w:sz w:val="24"/>
          <w:szCs w:val="24"/>
        </w:rPr>
      </w:pPr>
      <w:r>
        <w:rPr>
          <w:noProof/>
          <w:sz w:val="24"/>
          <w:szCs w:val="24"/>
        </w:rPr>
        <w:drawing>
          <wp:inline distT="0" distB="0" distL="0" distR="0" wp14:anchorId="0B37E9A9" wp14:editId="7B0BC0FF">
            <wp:extent cx="4333240" cy="2864485"/>
            <wp:effectExtent l="0" t="0" r="0" b="0"/>
            <wp:docPr id="2147055145" name="image12.png"/>
            <wp:cNvGraphicFramePr/>
            <a:graphic xmlns:a="http://schemas.openxmlformats.org/drawingml/2006/main">
              <a:graphicData uri="http://schemas.openxmlformats.org/drawingml/2006/picture">
                <pic:pic xmlns:pic="http://schemas.openxmlformats.org/drawingml/2006/picture">
                  <pic:nvPicPr>
                    <pic:cNvPr id="2147055145" name="image12.png"/>
                    <pic:cNvPicPr preferRelativeResize="0"/>
                  </pic:nvPicPr>
                  <pic:blipFill>
                    <a:blip r:embed="rId52"/>
                    <a:srcRect/>
                    <a:stretch>
                      <a:fillRect/>
                    </a:stretch>
                  </pic:blipFill>
                  <pic:spPr>
                    <a:xfrm>
                      <a:off x="0" y="0"/>
                      <a:ext cx="4333498" cy="2864974"/>
                    </a:xfrm>
                    <a:prstGeom prst="rect">
                      <a:avLst/>
                    </a:prstGeom>
                  </pic:spPr>
                </pic:pic>
              </a:graphicData>
            </a:graphic>
          </wp:inline>
        </w:drawing>
      </w:r>
      <w:r>
        <w:rPr>
          <w:noProof/>
        </w:rPr>
        <mc:AlternateContent>
          <mc:Choice Requires="wps">
            <w:drawing>
              <wp:anchor distT="0" distB="0" distL="114300" distR="114300" simplePos="0" relativeHeight="251621888" behindDoc="0" locked="0" layoutInCell="1" allowOverlap="1" wp14:anchorId="0CF7F738" wp14:editId="1FD3C722">
                <wp:simplePos x="0" y="0"/>
                <wp:positionH relativeFrom="column">
                  <wp:posOffset>3124200</wp:posOffset>
                </wp:positionH>
                <wp:positionV relativeFrom="paragraph">
                  <wp:posOffset>1130300</wp:posOffset>
                </wp:positionV>
                <wp:extent cx="22860" cy="25400"/>
                <wp:effectExtent l="0" t="0" r="0" b="0"/>
                <wp:wrapNone/>
                <wp:docPr id="2147055047" name="Straight Arrow Connector 2147055047"/>
                <wp:cNvGraphicFramePr/>
                <a:graphic xmlns:a="http://schemas.openxmlformats.org/drawingml/2006/main">
                  <a:graphicData uri="http://schemas.microsoft.com/office/word/2010/wordprocessingShape">
                    <wps:wsp>
                      <wps:cNvCnPr/>
                      <wps:spPr>
                        <a:xfrm>
                          <a:off x="4679250" y="3768570"/>
                          <a:ext cx="1333500" cy="2286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46pt;margin-top:89pt;height:2pt;width:1.8pt;z-index:251659264;mso-width-relative:page;mso-height-relative:page;" filled="f" stroked="t" coordsize="21600,21600" o:gfxdata="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5gbpI2QAAAAsBAAAPAAAAAAAAAAEAIAAAACIAAABkcnMvZG93bnJldi54bWxQSwECFAAUAAAA&#10;CACHTuJAyspvfl8CAADBBAAADgAAAAAAAAABACAAAAAoAQAAZHJzL2Uyb0RvYy54bWxQSwUGAAAA&#10;AAYABgBZAQAA+Q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2064" behindDoc="0" locked="0" layoutInCell="1" allowOverlap="1" wp14:anchorId="1A8B2823" wp14:editId="678F96D0">
                <wp:simplePos x="0" y="0"/>
                <wp:positionH relativeFrom="column">
                  <wp:posOffset>4495800</wp:posOffset>
                </wp:positionH>
                <wp:positionV relativeFrom="paragraph">
                  <wp:posOffset>736600</wp:posOffset>
                </wp:positionV>
                <wp:extent cx="1993900" cy="553720"/>
                <wp:effectExtent l="0" t="0" r="0" b="0"/>
                <wp:wrapNone/>
                <wp:docPr id="2147055096" name="Rounded Rectangle 2147055096"/>
                <wp:cNvGraphicFramePr/>
                <a:graphic xmlns:a="http://schemas.openxmlformats.org/drawingml/2006/main">
                  <a:graphicData uri="http://schemas.microsoft.com/office/word/2010/wordprocessingShape">
                    <wps:wsp>
                      <wps:cNvSpPr/>
                      <wps:spPr>
                        <a:xfrm>
                          <a:off x="4355400" y="3509490"/>
                          <a:ext cx="1981200" cy="54102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1189AE3E" w14:textId="77777777" w:rsidR="00A33695" w:rsidRDefault="00000000">
                            <w:pPr>
                              <w:spacing w:line="258" w:lineRule="auto"/>
                              <w:jc w:val="center"/>
                            </w:pPr>
                            <w:r>
                              <w:rPr>
                                <w:color w:val="000000"/>
                              </w:rPr>
                              <w:t>Clickable elements inside each Link for navigation.</w:t>
                            </w:r>
                          </w:p>
                        </w:txbxContent>
                      </wps:txbx>
                      <wps:bodyPr spcFirstLastPara="1" wrap="square" lIns="91425" tIns="45700" rIns="91425" bIns="45700" anchor="ctr" anchorCtr="0">
                        <a:noAutofit/>
                      </wps:bodyPr>
                    </wps:wsp>
                  </a:graphicData>
                </a:graphic>
              </wp:anchor>
            </w:drawing>
          </mc:Choice>
          <mc:Fallback>
            <w:pict>
              <v:roundrect w14:anchorId="1A8B2823" id="Rounded Rectangle 2147055096" o:spid="_x0000_s1051" style="position:absolute;margin-left:354pt;margin-top:58pt;width:157pt;height:43.6pt;z-index:25167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1189AE3E" w14:textId="77777777" w:rsidR="00A33695" w:rsidRDefault="00000000">
                      <w:pPr>
                        <w:spacing w:line="258" w:lineRule="auto"/>
                        <w:jc w:val="center"/>
                      </w:pPr>
                      <w:r>
                        <w:rPr>
                          <w:color w:val="000000"/>
                        </w:rPr>
                        <w:t>Clickable elements inside each Link for navigation.</w:t>
                      </w:r>
                    </w:p>
                  </w:txbxContent>
                </v:textbox>
              </v:roundrect>
            </w:pict>
          </mc:Fallback>
        </mc:AlternateContent>
      </w:r>
      <w:r>
        <w:rPr>
          <w:noProof/>
        </w:rPr>
        <mc:AlternateContent>
          <mc:Choice Requires="wps">
            <w:drawing>
              <wp:anchor distT="0" distB="0" distL="114300" distR="114300" simplePos="0" relativeHeight="251681280" behindDoc="0" locked="0" layoutInCell="1" allowOverlap="1" wp14:anchorId="0A998A13" wp14:editId="3F52AC95">
                <wp:simplePos x="0" y="0"/>
                <wp:positionH relativeFrom="column">
                  <wp:posOffset>2413000</wp:posOffset>
                </wp:positionH>
                <wp:positionV relativeFrom="paragraph">
                  <wp:posOffset>1536700</wp:posOffset>
                </wp:positionV>
                <wp:extent cx="2021205" cy="184785"/>
                <wp:effectExtent l="0" t="0" r="0" b="0"/>
                <wp:wrapNone/>
                <wp:docPr id="2147055105" name="Elbow Connector 2147055105"/>
                <wp:cNvGraphicFramePr/>
                <a:graphic xmlns:a="http://schemas.openxmlformats.org/drawingml/2006/main">
                  <a:graphicData uri="http://schemas.microsoft.com/office/word/2010/wordprocessingShape">
                    <wps:wsp>
                      <wps:cNvCnPr/>
                      <wps:spPr>
                        <a:xfrm>
                          <a:off x="4340160" y="3692370"/>
                          <a:ext cx="2011680" cy="175260"/>
                        </a:xfrm>
                        <a:prstGeom prst="bentConnector3">
                          <a:avLst>
                            <a:gd name="adj1" fmla="val 49617"/>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4" type="#_x0000_t34" style="position:absolute;left:0pt;margin-left:190pt;margin-top:121pt;height:14.55pt;width:159.15pt;z-index:251659264;mso-width-relative:page;mso-height-relative:page;" filled="f" stroked="t" coordsize="21600,21600" o:gfxdata="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nh3BdYAAAALAQAADwAAAAAAAAABACAAAAAiAAAAZHJzL2Rvd25yZXYueG1sUEsBAhQAFAAA&#10;AAgAh07iQFxWtuhjAgAA3AQAAA4AAAAAAAAAAQAgAAAAJQEAAGRycy9lMm9Eb2MueG1sUEsFBgAA&#10;AAAGAAYAWQEAAPoFAAAAAA==&#10;" adj="10717">
                <v:fill on="f" focussize="0,0"/>
                <v:stroke color="#ED7D31 [3205]"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706880" behindDoc="0" locked="0" layoutInCell="1" allowOverlap="1" wp14:anchorId="61B39403" wp14:editId="414226A9">
                <wp:simplePos x="0" y="0"/>
                <wp:positionH relativeFrom="column">
                  <wp:posOffset>4445000</wp:posOffset>
                </wp:positionH>
                <wp:positionV relativeFrom="paragraph">
                  <wp:posOffset>1384300</wp:posOffset>
                </wp:positionV>
                <wp:extent cx="2077720" cy="782320"/>
                <wp:effectExtent l="0" t="0" r="0" b="0"/>
                <wp:wrapNone/>
                <wp:docPr id="2147055130" name="Rounded Rectangle 2147055130"/>
                <wp:cNvGraphicFramePr/>
                <a:graphic xmlns:a="http://schemas.openxmlformats.org/drawingml/2006/main">
                  <a:graphicData uri="http://schemas.microsoft.com/office/word/2010/wordprocessingShape">
                    <wps:wsp>
                      <wps:cNvSpPr/>
                      <wps:spPr>
                        <a:xfrm>
                          <a:off x="4313490" y="3395190"/>
                          <a:ext cx="2065020" cy="76962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1875E98" w14:textId="77777777" w:rsidR="00A33695" w:rsidRDefault="00000000">
                            <w:pPr>
                              <w:spacing w:line="258" w:lineRule="auto"/>
                              <w:jc w:val="center"/>
                            </w:pPr>
                            <w:r>
                              <w:rPr>
                                <w:color w:val="000000"/>
                              </w:rPr>
                              <w:t>Link Components: Navigation links that redirect to different routes.</w:t>
                            </w:r>
                          </w:p>
                        </w:txbxContent>
                      </wps:txbx>
                      <wps:bodyPr spcFirstLastPara="1" wrap="square" lIns="91425" tIns="45700" rIns="91425" bIns="45700" anchor="ctr" anchorCtr="0">
                        <a:noAutofit/>
                      </wps:bodyPr>
                    </wps:wsp>
                  </a:graphicData>
                </a:graphic>
              </wp:anchor>
            </w:drawing>
          </mc:Choice>
          <mc:Fallback>
            <w:pict>
              <v:roundrect w14:anchorId="61B39403" id="Rounded Rectangle 2147055130" o:spid="_x0000_s1052" style="position:absolute;margin-left:350pt;margin-top:109pt;width:163.6pt;height:61.6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71875E98" w14:textId="77777777" w:rsidR="00A33695" w:rsidRDefault="00000000">
                      <w:pPr>
                        <w:spacing w:line="258" w:lineRule="auto"/>
                        <w:jc w:val="center"/>
                      </w:pPr>
                      <w:r>
                        <w:rPr>
                          <w:color w:val="000000"/>
                        </w:rPr>
                        <w:t>Link Components: Navigation links that redirect to different routes.</w:t>
                      </w:r>
                    </w:p>
                  </w:txbxContent>
                </v:textbox>
              </v:roundrect>
            </w:pict>
          </mc:Fallback>
        </mc:AlternateContent>
      </w:r>
      <w:r>
        <w:rPr>
          <w:noProof/>
        </w:rPr>
        <mc:AlternateContent>
          <mc:Choice Requires="wps">
            <w:drawing>
              <wp:anchor distT="0" distB="0" distL="114300" distR="114300" simplePos="0" relativeHeight="251694592" behindDoc="0" locked="0" layoutInCell="1" allowOverlap="1" wp14:anchorId="21D1E6A1" wp14:editId="0C898209">
                <wp:simplePos x="0" y="0"/>
                <wp:positionH relativeFrom="column">
                  <wp:posOffset>1549400</wp:posOffset>
                </wp:positionH>
                <wp:positionV relativeFrom="paragraph">
                  <wp:posOffset>2641600</wp:posOffset>
                </wp:positionV>
                <wp:extent cx="2882265" cy="55245"/>
                <wp:effectExtent l="0" t="0" r="0" b="0"/>
                <wp:wrapNone/>
                <wp:docPr id="2147055118" name="Straight Arrow Connector 2147055118"/>
                <wp:cNvGraphicFramePr/>
                <a:graphic xmlns:a="http://schemas.openxmlformats.org/drawingml/2006/main">
                  <a:graphicData uri="http://schemas.microsoft.com/office/word/2010/wordprocessingShape">
                    <wps:wsp>
                      <wps:cNvCnPr/>
                      <wps:spPr>
                        <a:xfrm rot="10800000" flipH="1">
                          <a:off x="3909630" y="3757141"/>
                          <a:ext cx="2872740" cy="45719"/>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22pt;margin-top:208pt;height:4.35pt;width:226.95pt;rotation:11796480f;z-index:251659264;mso-width-relative:page;mso-height-relative:page;" filled="f" stroked="t" coordsize="21600,21600" o:gfxdata="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O3lC9kAAAALAQAADwAAAAAAAAABACAAAAAiAAAAZHJzL2Rvd25yZXYu&#10;eG1sUEsBAhQAFAAAAAgAh07iQGUZFQJsAgAA2gQAAA4AAAAAAAAAAQAgAAAAKAEAAGRycy9lMm9E&#10;b2MueG1sUEsFBgAAAAAGAAYAWQEAAAYG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15744" behindDoc="0" locked="0" layoutInCell="1" allowOverlap="1" wp14:anchorId="124E5B0E" wp14:editId="6307DC02">
                <wp:simplePos x="0" y="0"/>
                <wp:positionH relativeFrom="column">
                  <wp:posOffset>2679700</wp:posOffset>
                </wp:positionH>
                <wp:positionV relativeFrom="paragraph">
                  <wp:posOffset>2222500</wp:posOffset>
                </wp:positionV>
                <wp:extent cx="2138680" cy="698500"/>
                <wp:effectExtent l="0" t="0" r="0" b="0"/>
                <wp:wrapNone/>
                <wp:docPr id="2147055041" name="Rounded Rectangle 2147055041"/>
                <wp:cNvGraphicFramePr/>
                <a:graphic xmlns:a="http://schemas.openxmlformats.org/drawingml/2006/main">
                  <a:graphicData uri="http://schemas.microsoft.com/office/word/2010/wordprocessingShape">
                    <wps:wsp>
                      <wps:cNvSpPr/>
                      <wps:spPr>
                        <a:xfrm>
                          <a:off x="4283010" y="3437100"/>
                          <a:ext cx="2125980" cy="685800"/>
                        </a:xfrm>
                        <a:prstGeom prst="roundRect">
                          <a:avLst>
                            <a:gd name="adj" fmla="val 0"/>
                          </a:avLst>
                        </a:prstGeom>
                        <a:solidFill>
                          <a:schemeClr val="lt1"/>
                        </a:solidFill>
                        <a:ln w="12700" cap="flat" cmpd="sng">
                          <a:solidFill>
                            <a:schemeClr val="accent6"/>
                          </a:solidFill>
                          <a:prstDash val="solid"/>
                          <a:miter lim="800000"/>
                          <a:headEnd type="none" w="sm" len="sm"/>
                          <a:tailEnd type="none" w="sm" len="sm"/>
                        </a:ln>
                      </wps:spPr>
                      <wps:txbx>
                        <w:txbxContent>
                          <w:p w14:paraId="78E2A19B" w14:textId="77777777" w:rsidR="00A33695" w:rsidRDefault="00000000">
                            <w:pPr>
                              <w:spacing w:line="258" w:lineRule="auto"/>
                              <w:jc w:val="center"/>
                            </w:pPr>
                            <w:r>
                              <w:rPr>
                                <w:color w:val="000000"/>
                              </w:rPr>
                              <w:t>Exports the component so it can be imported and used in other parts of the application.</w:t>
                            </w:r>
                          </w:p>
                        </w:txbxContent>
                      </wps:txbx>
                      <wps:bodyPr spcFirstLastPara="1" wrap="square" lIns="91425" tIns="45700" rIns="91425" bIns="45700" anchor="ctr" anchorCtr="0">
                        <a:noAutofit/>
                      </wps:bodyPr>
                    </wps:wsp>
                  </a:graphicData>
                </a:graphic>
              </wp:anchor>
            </w:drawing>
          </mc:Choice>
          <mc:Fallback>
            <w:pict>
              <v:roundrect w14:anchorId="124E5B0E" id="Rounded Rectangle 2147055041" o:spid="_x0000_s1053" style="position:absolute;margin-left:211pt;margin-top:175pt;width:168.4pt;height:55pt;z-index:251615744;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78E2A19B" w14:textId="77777777" w:rsidR="00A33695" w:rsidRDefault="00000000">
                      <w:pPr>
                        <w:spacing w:line="258" w:lineRule="auto"/>
                        <w:jc w:val="center"/>
                      </w:pPr>
                      <w:r>
                        <w:rPr>
                          <w:color w:val="000000"/>
                        </w:rPr>
                        <w:t>Exports the component so it can be imported and used in other parts of the application.</w:t>
                      </w:r>
                    </w:p>
                  </w:txbxContent>
                </v:textbox>
              </v:roundrect>
            </w:pict>
          </mc:Fallback>
        </mc:AlternateContent>
      </w:r>
    </w:p>
    <w:p w14:paraId="667BD93F" w14:textId="77777777" w:rsidR="00A33695" w:rsidRDefault="00000000">
      <w:pPr>
        <w:rPr>
          <w:sz w:val="24"/>
          <w:szCs w:val="24"/>
        </w:rPr>
      </w:pPr>
      <w:r>
        <w:rPr>
          <w:sz w:val="24"/>
          <w:szCs w:val="24"/>
        </w:rPr>
        <w:t xml:space="preserve">In Home page, you can select the model you want to use for prediction </w:t>
      </w:r>
      <w:proofErr w:type="spellStart"/>
      <w:r>
        <w:rPr>
          <w:sz w:val="24"/>
          <w:szCs w:val="24"/>
        </w:rPr>
        <w:t>i.e</w:t>
      </w:r>
      <w:proofErr w:type="spellEnd"/>
      <w:r>
        <w:rPr>
          <w:sz w:val="24"/>
          <w:szCs w:val="24"/>
        </w:rPr>
        <w:t xml:space="preserve"> Deep Learning, LLM </w:t>
      </w:r>
    </w:p>
    <w:p w14:paraId="384A378E" w14:textId="77777777" w:rsidR="00A33695" w:rsidRPr="00BB6817" w:rsidRDefault="00000000">
      <w:pPr>
        <w:rPr>
          <w:rFonts w:ascii="Times New Roman" w:eastAsia="Overlock" w:hAnsi="Times New Roman" w:cs="Times New Roman"/>
          <w:sz w:val="32"/>
          <w:szCs w:val="32"/>
        </w:rPr>
      </w:pPr>
      <w:r w:rsidRPr="00BB6817">
        <w:rPr>
          <w:rFonts w:ascii="Times New Roman" w:eastAsia="Overlock" w:hAnsi="Times New Roman" w:cs="Times New Roman"/>
          <w:sz w:val="32"/>
          <w:szCs w:val="32"/>
        </w:rPr>
        <w:t>Deep Learning</w:t>
      </w:r>
    </w:p>
    <w:p w14:paraId="12420B1F" w14:textId="77777777" w:rsidR="00A33695" w:rsidRDefault="00000000">
      <w:pPr>
        <w:rPr>
          <w:rFonts w:ascii="Overlock" w:eastAsia="Overlock" w:hAnsi="Overlock" w:cs="Overlock"/>
          <w:sz w:val="24"/>
          <w:szCs w:val="24"/>
        </w:rPr>
      </w:pPr>
      <w:r>
        <w:rPr>
          <w:rFonts w:ascii="Overlock" w:eastAsia="Overlock" w:hAnsi="Overlock" w:cs="Overlock"/>
          <w:noProof/>
          <w:sz w:val="24"/>
          <w:szCs w:val="24"/>
        </w:rPr>
        <w:drawing>
          <wp:inline distT="0" distB="0" distL="0" distR="0" wp14:anchorId="3F903435" wp14:editId="1A2FBC48">
            <wp:extent cx="2280920" cy="2266950"/>
            <wp:effectExtent l="0" t="0" r="0" b="0"/>
            <wp:docPr id="2147055146" name="image16.jpg"/>
            <wp:cNvGraphicFramePr/>
            <a:graphic xmlns:a="http://schemas.openxmlformats.org/drawingml/2006/main">
              <a:graphicData uri="http://schemas.openxmlformats.org/drawingml/2006/picture">
                <pic:pic xmlns:pic="http://schemas.openxmlformats.org/drawingml/2006/picture">
                  <pic:nvPicPr>
                    <pic:cNvPr id="2147055146" name="image16.jpg"/>
                    <pic:cNvPicPr preferRelativeResize="0"/>
                  </pic:nvPicPr>
                  <pic:blipFill>
                    <a:blip r:embed="rId53"/>
                    <a:srcRect/>
                    <a:stretch>
                      <a:fillRect/>
                    </a:stretch>
                  </pic:blipFill>
                  <pic:spPr>
                    <a:xfrm>
                      <a:off x="0" y="0"/>
                      <a:ext cx="2281238" cy="2266950"/>
                    </a:xfrm>
                    <a:prstGeom prst="rect">
                      <a:avLst/>
                    </a:prstGeom>
                  </pic:spPr>
                </pic:pic>
              </a:graphicData>
            </a:graphic>
          </wp:inline>
        </w:drawing>
      </w:r>
    </w:p>
    <w:p w14:paraId="0AB15126" w14:textId="77777777" w:rsidR="00A33695" w:rsidRDefault="00A33695"/>
    <w:p w14:paraId="4F82CAB6" w14:textId="77777777" w:rsidR="00A33695" w:rsidRDefault="00A33695"/>
    <w:p w14:paraId="67A792E3" w14:textId="77777777" w:rsidR="00A33695" w:rsidRPr="00BB6817" w:rsidRDefault="00000000">
      <w:pPr>
        <w:rPr>
          <w:rFonts w:ascii="Bahnschrift Condensed" w:eastAsia="Overlock" w:hAnsi="Bahnschrift Condensed" w:cs="Overlock"/>
          <w:sz w:val="24"/>
          <w:szCs w:val="24"/>
        </w:rPr>
      </w:pPr>
      <w:r w:rsidRPr="00BB6817">
        <w:rPr>
          <w:rFonts w:ascii="Bahnschrift Condensed" w:hAnsi="Bahnschrift Condensed"/>
        </w:rPr>
        <w:t>Frontend</w:t>
      </w:r>
    </w:p>
    <w:p w14:paraId="22BB0873" w14:textId="77777777" w:rsidR="00A33695" w:rsidRDefault="00000000">
      <w:r>
        <w:rPr>
          <w:noProof/>
        </w:rPr>
        <w:drawing>
          <wp:inline distT="0" distB="0" distL="0" distR="0" wp14:anchorId="3456E6A1" wp14:editId="04DA8B7A">
            <wp:extent cx="3680460" cy="3436620"/>
            <wp:effectExtent l="0" t="0" r="0" b="0"/>
            <wp:docPr id="2147055147" name="image13.png"/>
            <wp:cNvGraphicFramePr/>
            <a:graphic xmlns:a="http://schemas.openxmlformats.org/drawingml/2006/main">
              <a:graphicData uri="http://schemas.openxmlformats.org/drawingml/2006/picture">
                <pic:pic xmlns:pic="http://schemas.openxmlformats.org/drawingml/2006/picture">
                  <pic:nvPicPr>
                    <pic:cNvPr id="2147055147" name="image13.png"/>
                    <pic:cNvPicPr preferRelativeResize="0"/>
                  </pic:nvPicPr>
                  <pic:blipFill>
                    <a:blip r:embed="rId54"/>
                    <a:srcRect/>
                    <a:stretch>
                      <a:fillRect/>
                    </a:stretch>
                  </pic:blipFill>
                  <pic:spPr>
                    <a:xfrm>
                      <a:off x="0" y="0"/>
                      <a:ext cx="3680460" cy="3436620"/>
                    </a:xfrm>
                    <a:prstGeom prst="rect">
                      <a:avLst/>
                    </a:prstGeom>
                  </pic:spPr>
                </pic:pic>
              </a:graphicData>
            </a:graphic>
          </wp:inline>
        </w:drawing>
      </w:r>
      <w:r>
        <w:rPr>
          <w:noProof/>
        </w:rPr>
        <mc:AlternateContent>
          <mc:Choice Requires="wps">
            <w:drawing>
              <wp:anchor distT="0" distB="0" distL="114300" distR="114300" simplePos="0" relativeHeight="251614720" behindDoc="0" locked="0" layoutInCell="1" allowOverlap="1" wp14:anchorId="4F258AC1" wp14:editId="6E48FA3B">
                <wp:simplePos x="0" y="0"/>
                <wp:positionH relativeFrom="column">
                  <wp:posOffset>1104900</wp:posOffset>
                </wp:positionH>
                <wp:positionV relativeFrom="paragraph">
                  <wp:posOffset>76200</wp:posOffset>
                </wp:positionV>
                <wp:extent cx="2867025" cy="41275"/>
                <wp:effectExtent l="0" t="0" r="0" b="0"/>
                <wp:wrapNone/>
                <wp:docPr id="2147055040" name="Straight Arrow Connector 2147055040"/>
                <wp:cNvGraphicFramePr/>
                <a:graphic xmlns:a="http://schemas.openxmlformats.org/drawingml/2006/main">
                  <a:graphicData uri="http://schemas.microsoft.com/office/word/2010/wordprocessingShape">
                    <wps:wsp>
                      <wps:cNvCnPr/>
                      <wps:spPr>
                        <a:xfrm>
                          <a:off x="3917250" y="3764125"/>
                          <a:ext cx="2857500" cy="317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87pt;margin-top:6pt;height:3.25pt;width:225.75pt;z-index:251659264;mso-width-relative:page;mso-height-relative:page;" filled="f" stroked="t" coordsize="21600,21600" o:gfxdata="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4r1OvW&#10;AAAACQEAAA8AAAAAAAAAAQAgAAAAIgAAAGRycy9kb3ducmV2LnhtbFBLAQIUABQAAAAIAIdO4kB3&#10;iFDGWwIAAMEEAAAOAAAAAAAAAAEAIAAAACUBAABkcnMvZTJvRG9jLnhtbFBLBQYAAAAABgAGAFkB&#10;AADy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99712" behindDoc="0" locked="0" layoutInCell="1" allowOverlap="1" wp14:anchorId="00B4ADC3" wp14:editId="2E7ABCED">
                <wp:simplePos x="0" y="0"/>
                <wp:positionH relativeFrom="column">
                  <wp:posOffset>4013200</wp:posOffset>
                </wp:positionH>
                <wp:positionV relativeFrom="paragraph">
                  <wp:posOffset>-177165</wp:posOffset>
                </wp:positionV>
                <wp:extent cx="2076450" cy="673100"/>
                <wp:effectExtent l="0" t="0" r="0" b="0"/>
                <wp:wrapNone/>
                <wp:docPr id="2147055123" name="Rounded Rectangle 2147055123"/>
                <wp:cNvGraphicFramePr/>
                <a:graphic xmlns:a="http://schemas.openxmlformats.org/drawingml/2006/main">
                  <a:graphicData uri="http://schemas.microsoft.com/office/word/2010/wordprocessingShape">
                    <wps:wsp>
                      <wps:cNvSpPr/>
                      <wps:spPr>
                        <a:xfrm>
                          <a:off x="4314125" y="3449800"/>
                          <a:ext cx="2063750" cy="6604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3184F068" w14:textId="77777777" w:rsidR="00A33695" w:rsidRDefault="00000000">
                            <w:pPr>
                              <w:spacing w:line="258" w:lineRule="auto"/>
                              <w:jc w:val="center"/>
                            </w:pPr>
                            <w:proofErr w:type="spellStart"/>
                            <w:r>
                              <w:rPr>
                                <w:color w:val="000000"/>
                              </w:rPr>
                              <w:t>DLModelPage</w:t>
                            </w:r>
                            <w:proofErr w:type="spellEnd"/>
                            <w:r>
                              <w:rPr>
                                <w:color w:val="000000"/>
                              </w:rPr>
                              <w:t>: A functional component that manages file uploads and predictions.</w:t>
                            </w:r>
                          </w:p>
                        </w:txbxContent>
                      </wps:txbx>
                      <wps:bodyPr spcFirstLastPara="1" wrap="square" lIns="91425" tIns="45700" rIns="91425" bIns="45700" anchor="ctr" anchorCtr="0">
                        <a:noAutofit/>
                      </wps:bodyPr>
                    </wps:wsp>
                  </a:graphicData>
                </a:graphic>
              </wp:anchor>
            </w:drawing>
          </mc:Choice>
          <mc:Fallback>
            <w:pict>
              <v:roundrect w14:anchorId="00B4ADC3" id="Rounded Rectangle 2147055123" o:spid="_x0000_s1054" style="position:absolute;margin-left:316pt;margin-top:-13.95pt;width:163.5pt;height:53pt;z-index:251699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" fillcolor="white [3201]" strokecolor="#70ad47 [3209]" strokeweight="1pt">
                <v:stroke startarrowwidth="narrow" startarrowlength="short" endarrowwidth="narrow" endarrowlength="short" joinstyle="miter"/>
                <v:textbox inset="2.53958mm,1.2694mm,2.53958mm,1.2694mm">
                  <w:txbxContent>
                    <w:p w14:paraId="3184F068" w14:textId="77777777" w:rsidR="00A33695" w:rsidRDefault="00000000">
                      <w:pPr>
                        <w:spacing w:line="258" w:lineRule="auto"/>
                        <w:jc w:val="center"/>
                      </w:pPr>
                      <w:proofErr w:type="spellStart"/>
                      <w:r>
                        <w:rPr>
                          <w:color w:val="000000"/>
                        </w:rPr>
                        <w:t>DLModelPage</w:t>
                      </w:r>
                      <w:proofErr w:type="spellEnd"/>
                      <w:r>
                        <w:rPr>
                          <w:color w:val="000000"/>
                        </w:rPr>
                        <w:t>: A functional component that manages file uploads and predictions.</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35AE9496" wp14:editId="0586FE39">
                <wp:simplePos x="0" y="0"/>
                <wp:positionH relativeFrom="column">
                  <wp:posOffset>1917700</wp:posOffset>
                </wp:positionH>
                <wp:positionV relativeFrom="paragraph">
                  <wp:posOffset>546100</wp:posOffset>
                </wp:positionV>
                <wp:extent cx="2149475" cy="263525"/>
                <wp:effectExtent l="0" t="0" r="0" b="0"/>
                <wp:wrapNone/>
                <wp:docPr id="2147055082" name="Straight Arrow Connector 2147055082"/>
                <wp:cNvGraphicFramePr/>
                <a:graphic xmlns:a="http://schemas.openxmlformats.org/drawingml/2006/main">
                  <a:graphicData uri="http://schemas.microsoft.com/office/word/2010/wordprocessingShape">
                    <wps:wsp>
                      <wps:cNvCnPr/>
                      <wps:spPr>
                        <a:xfrm>
                          <a:off x="4276025" y="3653000"/>
                          <a:ext cx="2139950" cy="25400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51pt;margin-top:43pt;height:20.75pt;width:169.25pt;z-index:251659264;mso-width-relative:page;mso-height-relative:page;" filled="f" stroked="t" coordsize="21600,21600" o:gfxdata="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YYDh7ZAAAACgEAAA8AAAAAAAAAAQAgAAAAIgAAAGRycy9kb3ducmV2LnhtbFBLAQIUABQAAAAI&#10;AIdO4kDMV5IRXgIAAMIEAAAOAAAAAAAAAAEAIAAAACgBAABkcnMvZTJvRG9jLnhtbFBLBQYAAAAA&#10;BgAGAFkBAAD4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61824" behindDoc="0" locked="0" layoutInCell="1" allowOverlap="1" wp14:anchorId="26D383A9" wp14:editId="1B6EB1A7">
                <wp:simplePos x="0" y="0"/>
                <wp:positionH relativeFrom="column">
                  <wp:posOffset>4089400</wp:posOffset>
                </wp:positionH>
                <wp:positionV relativeFrom="paragraph">
                  <wp:posOffset>609600</wp:posOffset>
                </wp:positionV>
                <wp:extent cx="1981200" cy="539750"/>
                <wp:effectExtent l="0" t="0" r="0" b="0"/>
                <wp:wrapNone/>
                <wp:docPr id="2147055086" name="Rounded Rectangle 2147055086"/>
                <wp:cNvGraphicFramePr/>
                <a:graphic xmlns:a="http://schemas.openxmlformats.org/drawingml/2006/main">
                  <a:graphicData uri="http://schemas.microsoft.com/office/word/2010/wordprocessingShape">
                    <wps:wsp>
                      <wps:cNvSpPr/>
                      <wps:spPr>
                        <a:xfrm>
                          <a:off x="4361750" y="3516475"/>
                          <a:ext cx="1968500" cy="527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42DF8FCE" w14:textId="77777777" w:rsidR="00A33695" w:rsidRDefault="00000000">
                            <w:pPr>
                              <w:spacing w:line="258" w:lineRule="auto"/>
                              <w:jc w:val="center"/>
                            </w:pPr>
                            <w:r>
                              <w:rPr>
                                <w:color w:val="171717"/>
                              </w:rPr>
                              <w:t>State Variables:  Stores the user's input.</w:t>
                            </w:r>
                          </w:p>
                          <w:p w14:paraId="159CAFF3" w14:textId="77777777" w:rsidR="00A33695" w:rsidRDefault="00A33695">
                            <w:pPr>
                              <w:spacing w:line="258" w:lineRule="auto"/>
                              <w:jc w:val="center"/>
                            </w:pPr>
                          </w:p>
                        </w:txbxContent>
                      </wps:txbx>
                      <wps:bodyPr spcFirstLastPara="1" wrap="square" lIns="91425" tIns="45700" rIns="91425" bIns="45700" anchor="ctr" anchorCtr="0">
                        <a:noAutofit/>
                      </wps:bodyPr>
                    </wps:wsp>
                  </a:graphicData>
                </a:graphic>
              </wp:anchor>
            </w:drawing>
          </mc:Choice>
          <mc:Fallback>
            <w:pict>
              <v:roundrect w14:anchorId="26D383A9" id="Rounded Rectangle 2147055086" o:spid="_x0000_s1055" style="position:absolute;margin-left:322pt;margin-top:48pt;width:156pt;height:42.5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42DF8FCE" w14:textId="77777777" w:rsidR="00A33695" w:rsidRDefault="00000000">
                      <w:pPr>
                        <w:spacing w:line="258" w:lineRule="auto"/>
                        <w:jc w:val="center"/>
                      </w:pPr>
                      <w:r>
                        <w:rPr>
                          <w:color w:val="171717"/>
                        </w:rPr>
                        <w:t>State Variables:  Stores the user's input.</w:t>
                      </w:r>
                    </w:p>
                    <w:p w14:paraId="159CAFF3" w14:textId="77777777" w:rsidR="00A33695" w:rsidRDefault="00A33695">
                      <w:pPr>
                        <w:spacing w:line="258" w:lineRule="auto"/>
                        <w:jc w:val="center"/>
                      </w:pPr>
                    </w:p>
                  </w:txbxContent>
                </v:textbox>
              </v:roundrect>
            </w:pict>
          </mc:Fallback>
        </mc:AlternateContent>
      </w:r>
      <w:r>
        <w:rPr>
          <w:noProof/>
        </w:rPr>
        <mc:AlternateContent>
          <mc:Choice Requires="wps">
            <w:drawing>
              <wp:anchor distT="0" distB="0" distL="114300" distR="114300" simplePos="0" relativeHeight="251667968" behindDoc="0" locked="0" layoutInCell="1" allowOverlap="1" wp14:anchorId="00A2238C" wp14:editId="673A5719">
                <wp:simplePos x="0" y="0"/>
                <wp:positionH relativeFrom="column">
                  <wp:posOffset>2603500</wp:posOffset>
                </wp:positionH>
                <wp:positionV relativeFrom="paragraph">
                  <wp:posOffset>2260600</wp:posOffset>
                </wp:positionV>
                <wp:extent cx="6350" cy="25400"/>
                <wp:effectExtent l="0" t="0" r="0" b="0"/>
                <wp:wrapNone/>
                <wp:docPr id="2147055092" name="Straight Arrow Connector 2147055092"/>
                <wp:cNvGraphicFramePr/>
                <a:graphic xmlns:a="http://schemas.openxmlformats.org/drawingml/2006/main">
                  <a:graphicData uri="http://schemas.microsoft.com/office/word/2010/wordprocessingShape">
                    <wps:wsp>
                      <wps:cNvCnPr/>
                      <wps:spPr>
                        <a:xfrm>
                          <a:off x="4488750" y="3776825"/>
                          <a:ext cx="1714500" cy="63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05pt;margin-top:178pt;height:2pt;width:0.5pt;z-index:251659264;mso-width-relative:page;mso-height-relative:page;" filled="f" stroked="t" coordsize="21600,21600" o:gfxdata="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X5&#10;GMXWAAAACwEAAA8AAAAAAAAAAQAgAAAAIgAAAGRycy9kb3ducmV2LnhtbFBLAQIUABQAAAAIAIdO&#10;4kDKgp3xXgIAAMAEAAAOAAAAAAAAAAEAIAAAACUBAABkcnMvZTJvRG9jLnhtbFBLBQYAAAAABgAG&#10;AFkBAAD1BQ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3392" behindDoc="0" locked="0" layoutInCell="1" allowOverlap="1" wp14:anchorId="442C3E7D" wp14:editId="70660FA2">
                <wp:simplePos x="0" y="0"/>
                <wp:positionH relativeFrom="column">
                  <wp:posOffset>4356100</wp:posOffset>
                </wp:positionH>
                <wp:positionV relativeFrom="paragraph">
                  <wp:posOffset>2019300</wp:posOffset>
                </wp:positionV>
                <wp:extent cx="2101850" cy="501650"/>
                <wp:effectExtent l="0" t="0" r="0" b="0"/>
                <wp:wrapNone/>
                <wp:docPr id="2147055068" name="Rounded Rectangle 2147055068"/>
                <wp:cNvGraphicFramePr/>
                <a:graphic xmlns:a="http://schemas.openxmlformats.org/drawingml/2006/main">
                  <a:graphicData uri="http://schemas.microsoft.com/office/word/2010/wordprocessingShape">
                    <wps:wsp>
                      <wps:cNvSpPr/>
                      <wps:spPr>
                        <a:xfrm>
                          <a:off x="4301425" y="3535525"/>
                          <a:ext cx="2089150" cy="4889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D56A478" w14:textId="77777777" w:rsidR="00A33695" w:rsidRDefault="00000000">
                            <w:pPr>
                              <w:spacing w:line="258" w:lineRule="auto"/>
                              <w:jc w:val="center"/>
                            </w:pPr>
                            <w:r>
                              <w:rPr>
                                <w:color w:val="000000"/>
                              </w:rPr>
                              <w:t>Sends a POST request to the server with the image file.</w:t>
                            </w:r>
                          </w:p>
                        </w:txbxContent>
                      </wps:txbx>
                      <wps:bodyPr spcFirstLastPara="1" wrap="square" lIns="91425" tIns="45700" rIns="91425" bIns="45700" anchor="ctr" anchorCtr="0">
                        <a:noAutofit/>
                      </wps:bodyPr>
                    </wps:wsp>
                  </a:graphicData>
                </a:graphic>
              </wp:anchor>
            </w:drawing>
          </mc:Choice>
          <mc:Fallback>
            <w:pict>
              <v:roundrect w14:anchorId="442C3E7D" id="Rounded Rectangle 2147055068" o:spid="_x0000_s1056" style="position:absolute;margin-left:343pt;margin-top:159pt;width:165.5pt;height:39.5pt;z-index:251643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" fillcolor="white [3201]" strokecolor="#70ad47 [3209]" strokeweight="1pt">
                <v:stroke startarrowwidth="narrow" startarrowlength="short" endarrowwidth="narrow" endarrowlength="short" joinstyle="miter"/>
                <v:textbox inset="2.53958mm,1.2694mm,2.53958mm,1.2694mm">
                  <w:txbxContent>
                    <w:p w14:paraId="7D56A478" w14:textId="77777777" w:rsidR="00A33695" w:rsidRDefault="00000000">
                      <w:pPr>
                        <w:spacing w:line="258" w:lineRule="auto"/>
                        <w:jc w:val="center"/>
                      </w:pPr>
                      <w:r>
                        <w:rPr>
                          <w:color w:val="000000"/>
                        </w:rPr>
                        <w:t>Sends a POST request to the server with the image file.</w:t>
                      </w:r>
                    </w:p>
                  </w:txbxContent>
                </v:textbox>
              </v:roundrect>
            </w:pict>
          </mc:Fallback>
        </mc:AlternateContent>
      </w:r>
    </w:p>
    <w:p w14:paraId="7C3FF286" w14:textId="77777777" w:rsidR="00A33695" w:rsidRPr="00BB6817" w:rsidRDefault="00000000">
      <w:pPr>
        <w:rPr>
          <w:rFonts w:ascii="Bahnschrift Condensed" w:hAnsi="Bahnschrift Condensed"/>
        </w:rPr>
      </w:pPr>
      <w:r w:rsidRPr="00BB6817">
        <w:rPr>
          <w:rFonts w:ascii="Bahnschrift Condensed" w:hAnsi="Bahnschrift Condensed"/>
        </w:rPr>
        <w:t>Backend</w:t>
      </w:r>
    </w:p>
    <w:p w14:paraId="3C47FB36" w14:textId="77777777" w:rsidR="00A33695" w:rsidRDefault="00000000">
      <w:r>
        <w:rPr>
          <w:noProof/>
        </w:rPr>
        <mc:AlternateContent>
          <mc:Choice Requires="wps">
            <w:drawing>
              <wp:anchor distT="0" distB="0" distL="114300" distR="114300" simplePos="0" relativeHeight="251607552" behindDoc="0" locked="0" layoutInCell="1" allowOverlap="1" wp14:anchorId="1672ABF8" wp14:editId="483C1525">
                <wp:simplePos x="0" y="0"/>
                <wp:positionH relativeFrom="column">
                  <wp:posOffset>4178300</wp:posOffset>
                </wp:positionH>
                <wp:positionV relativeFrom="paragraph">
                  <wp:posOffset>4375150</wp:posOffset>
                </wp:positionV>
                <wp:extent cx="2165350" cy="495300"/>
                <wp:effectExtent l="0" t="0" r="0" b="0"/>
                <wp:wrapNone/>
                <wp:docPr id="2147055033" name="Rounded Rectangle 2147055033"/>
                <wp:cNvGraphicFramePr/>
                <a:graphic xmlns:a="http://schemas.openxmlformats.org/drawingml/2006/main">
                  <a:graphicData uri="http://schemas.microsoft.com/office/word/2010/wordprocessingShape">
                    <wps:wsp>
                      <wps:cNvSpPr/>
                      <wps:spPr>
                        <a:xfrm>
                          <a:off x="4269675" y="3538700"/>
                          <a:ext cx="2152650" cy="4826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4C3F060B" w14:textId="77777777" w:rsidR="00A33695" w:rsidRDefault="00000000">
                            <w:pPr>
                              <w:spacing w:line="258" w:lineRule="auto"/>
                              <w:jc w:val="center"/>
                            </w:pPr>
                            <w:r>
                              <w:rPr>
                                <w:color w:val="000000"/>
                              </w:rPr>
                              <w:t>Ensures the app runs only if the script is executed directly.</w:t>
                            </w:r>
                          </w:p>
                        </w:txbxContent>
                      </wps:txbx>
                      <wps:bodyPr spcFirstLastPara="1" wrap="square" lIns="91425" tIns="45700" rIns="91425" bIns="45700" anchor="ctr" anchorCtr="0">
                        <a:noAutofit/>
                      </wps:bodyPr>
                    </wps:wsp>
                  </a:graphicData>
                </a:graphic>
              </wp:anchor>
            </w:drawing>
          </mc:Choice>
          <mc:Fallback>
            <w:pict>
              <v:roundrect w14:anchorId="1672ABF8" id="Rounded Rectangle 2147055033" o:spid="_x0000_s1057" style="position:absolute;margin-left:329pt;margin-top:344.5pt;width:170.5pt;height:39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4C3F060B" w14:textId="77777777" w:rsidR="00A33695" w:rsidRDefault="00000000">
                      <w:pPr>
                        <w:spacing w:line="258" w:lineRule="auto"/>
                        <w:jc w:val="center"/>
                      </w:pPr>
                      <w:r>
                        <w:rPr>
                          <w:color w:val="000000"/>
                        </w:rPr>
                        <w:t>Ensures the app runs only if the script is executed directly.</w:t>
                      </w:r>
                    </w:p>
                  </w:txbxContent>
                </v:textbox>
              </v:roundrect>
            </w:pict>
          </mc:Fallback>
        </mc:AlternateContent>
      </w:r>
      <w:r>
        <w:rPr>
          <w:noProof/>
        </w:rPr>
        <mc:AlternateContent>
          <mc:Choice Requires="wps">
            <w:drawing>
              <wp:anchor distT="0" distB="0" distL="114300" distR="114300" simplePos="0" relativeHeight="251690496" behindDoc="0" locked="0" layoutInCell="1" allowOverlap="1" wp14:anchorId="4404144B" wp14:editId="6B8B51A4">
                <wp:simplePos x="0" y="0"/>
                <wp:positionH relativeFrom="column">
                  <wp:posOffset>4238625</wp:posOffset>
                </wp:positionH>
                <wp:positionV relativeFrom="paragraph">
                  <wp:posOffset>3689350</wp:posOffset>
                </wp:positionV>
                <wp:extent cx="2298700" cy="527050"/>
                <wp:effectExtent l="0" t="0" r="0" b="0"/>
                <wp:wrapNone/>
                <wp:docPr id="2147055114" name="Rounded Rectangle 2147055114"/>
                <wp:cNvGraphicFramePr/>
                <a:graphic xmlns:a="http://schemas.openxmlformats.org/drawingml/2006/main">
                  <a:graphicData uri="http://schemas.microsoft.com/office/word/2010/wordprocessingShape">
                    <wps:wsp>
                      <wps:cNvSpPr/>
                      <wps:spPr>
                        <a:xfrm>
                          <a:off x="4203000" y="3522825"/>
                          <a:ext cx="2286000" cy="514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6656EB4" w14:textId="77777777" w:rsidR="00A33695" w:rsidRDefault="00000000">
                            <w:pPr>
                              <w:spacing w:line="258" w:lineRule="auto"/>
                              <w:jc w:val="center"/>
                            </w:pPr>
                            <w:r>
                              <w:rPr>
                                <w:color w:val="000000"/>
                              </w:rPr>
                              <w:t>Ensures the app runs only if the script is executed directly.</w:t>
                            </w:r>
                          </w:p>
                        </w:txbxContent>
                      </wps:txbx>
                      <wps:bodyPr spcFirstLastPara="1" wrap="square" lIns="91425" tIns="45700" rIns="91425" bIns="45700" anchor="ctr" anchorCtr="0">
                        <a:noAutofit/>
                      </wps:bodyPr>
                    </wps:wsp>
                  </a:graphicData>
                </a:graphic>
              </wp:anchor>
            </w:drawing>
          </mc:Choice>
          <mc:Fallback>
            <w:pict>
              <v:roundrect w14:anchorId="4404144B" id="Rounded Rectangle 2147055114" o:spid="_x0000_s1058" style="position:absolute;margin-left:333.75pt;margin-top:290.5pt;width:181pt;height:41.5pt;z-index:251690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" fillcolor="white [3201]" strokecolor="#70ad47 [3209]" strokeweight="1pt">
                <v:stroke startarrowwidth="narrow" startarrowlength="short" endarrowwidth="narrow" endarrowlength="short" joinstyle="miter"/>
                <v:textbox inset="2.53958mm,1.2694mm,2.53958mm,1.2694mm">
                  <w:txbxContent>
                    <w:p w14:paraId="76656EB4" w14:textId="77777777" w:rsidR="00A33695" w:rsidRDefault="00000000">
                      <w:pPr>
                        <w:spacing w:line="258" w:lineRule="auto"/>
                        <w:jc w:val="center"/>
                      </w:pPr>
                      <w:r>
                        <w:rPr>
                          <w:color w:val="000000"/>
                        </w:rPr>
                        <w:t>Ensures the app runs only if the script is executed directly.</w:t>
                      </w:r>
                    </w:p>
                  </w:txbxContent>
                </v:textbox>
              </v:roundrect>
            </w:pict>
          </mc:Fallback>
        </mc:AlternateContent>
      </w:r>
      <w:r>
        <w:rPr>
          <w:noProof/>
        </w:rPr>
        <w:drawing>
          <wp:inline distT="0" distB="0" distL="0" distR="0" wp14:anchorId="5AC7FCF5" wp14:editId="454030EC">
            <wp:extent cx="3752850" cy="4452620"/>
            <wp:effectExtent l="0" t="0" r="0" b="0"/>
            <wp:docPr id="2147055133" name="image3.png"/>
            <wp:cNvGraphicFramePr/>
            <a:graphic xmlns:a="http://schemas.openxmlformats.org/drawingml/2006/main">
              <a:graphicData uri="http://schemas.openxmlformats.org/drawingml/2006/picture">
                <pic:pic xmlns:pic="http://schemas.openxmlformats.org/drawingml/2006/picture">
                  <pic:nvPicPr>
                    <pic:cNvPr id="2147055133" name="image3.png"/>
                    <pic:cNvPicPr preferRelativeResize="0"/>
                  </pic:nvPicPr>
                  <pic:blipFill>
                    <a:blip r:embed="rId55"/>
                    <a:srcRect/>
                    <a:stretch>
                      <a:fillRect/>
                    </a:stretch>
                  </pic:blipFill>
                  <pic:spPr>
                    <a:xfrm>
                      <a:off x="0" y="0"/>
                      <a:ext cx="3753190" cy="4452938"/>
                    </a:xfrm>
                    <a:prstGeom prst="rect">
                      <a:avLst/>
                    </a:prstGeom>
                  </pic:spPr>
                </pic:pic>
              </a:graphicData>
            </a:graphic>
          </wp:inline>
        </w:drawing>
      </w:r>
      <w:r>
        <w:rPr>
          <w:noProof/>
        </w:rPr>
        <mc:AlternateContent>
          <mc:Choice Requires="wps">
            <w:drawing>
              <wp:anchor distT="0" distB="0" distL="114300" distR="114300" simplePos="0" relativeHeight="251627008" behindDoc="0" locked="0" layoutInCell="1" allowOverlap="1" wp14:anchorId="4AA1B97B" wp14:editId="3955852B">
                <wp:simplePos x="0" y="0"/>
                <wp:positionH relativeFrom="column">
                  <wp:posOffset>1003300</wp:posOffset>
                </wp:positionH>
                <wp:positionV relativeFrom="paragraph">
                  <wp:posOffset>431800</wp:posOffset>
                </wp:positionV>
                <wp:extent cx="3063875" cy="41275"/>
                <wp:effectExtent l="0" t="0" r="0" b="0"/>
                <wp:wrapNone/>
                <wp:docPr id="2147055052" name="Straight Arrow Connector 2147055052"/>
                <wp:cNvGraphicFramePr/>
                <a:graphic xmlns:a="http://schemas.openxmlformats.org/drawingml/2006/main">
                  <a:graphicData uri="http://schemas.microsoft.com/office/word/2010/wordprocessingShape">
                    <wps:wsp>
                      <wps:cNvCnPr/>
                      <wps:spPr>
                        <a:xfrm>
                          <a:off x="3818825" y="3764125"/>
                          <a:ext cx="3054350" cy="317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9pt;margin-top:34pt;height:3.25pt;width:241.25pt;z-index:251659264;mso-width-relative:page;mso-height-relative:page;" filled="f" stroked="t" coordsize="21600,21600" o:gfxdata="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Mfw1I&#10;2AAAAAkBAAAPAAAAAAAAAAEAIAAAACIAAABkcnMvZG93bnJldi54bWxQSwECFAAUAAAACACHTuJA&#10;yy2JyFoCAADBBAAADgAAAAAAAAABACAAAAAnAQAAZHJzL2Uyb0RvYy54bWxQSwUGAAAAAAYABgBZ&#10;AQAA8w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08576" behindDoc="0" locked="0" layoutInCell="1" allowOverlap="1" wp14:anchorId="20E2822A" wp14:editId="2CA839EF">
                <wp:simplePos x="0" y="0"/>
                <wp:positionH relativeFrom="column">
                  <wp:posOffset>4076700</wp:posOffset>
                </wp:positionH>
                <wp:positionV relativeFrom="paragraph">
                  <wp:posOffset>76200</wp:posOffset>
                </wp:positionV>
                <wp:extent cx="2508250" cy="539750"/>
                <wp:effectExtent l="0" t="0" r="0" b="0"/>
                <wp:wrapNone/>
                <wp:docPr id="2147055034" name="Rounded Rectangle 2147055034"/>
                <wp:cNvGraphicFramePr/>
                <a:graphic xmlns:a="http://schemas.openxmlformats.org/drawingml/2006/main">
                  <a:graphicData uri="http://schemas.microsoft.com/office/word/2010/wordprocessingShape">
                    <wps:wsp>
                      <wps:cNvSpPr/>
                      <wps:spPr>
                        <a:xfrm>
                          <a:off x="4098225" y="3516475"/>
                          <a:ext cx="2495550" cy="527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4F2E0659" w14:textId="77777777" w:rsidR="00A33695" w:rsidRDefault="00000000">
                            <w:pPr>
                              <w:spacing w:line="258" w:lineRule="auto"/>
                              <w:jc w:val="center"/>
                            </w:pPr>
                            <w:r>
                              <w:rPr>
                                <w:color w:val="000000"/>
                              </w:rPr>
                              <w:t>Necessary libraries for TensorFlow, Flask, and image handling.</w:t>
                            </w:r>
                          </w:p>
                        </w:txbxContent>
                      </wps:txbx>
                      <wps:bodyPr spcFirstLastPara="1" wrap="square" lIns="91425" tIns="45700" rIns="91425" bIns="45700" anchor="ctr" anchorCtr="0">
                        <a:noAutofit/>
                      </wps:bodyPr>
                    </wps:wsp>
                  </a:graphicData>
                </a:graphic>
              </wp:anchor>
            </w:drawing>
          </mc:Choice>
          <mc:Fallback>
            <w:pict>
              <v:roundrect w14:anchorId="20E2822A" id="Rounded Rectangle 2147055034" o:spid="_x0000_s1059" style="position:absolute;margin-left:321pt;margin-top:6pt;width:197.5pt;height:42.5pt;z-index:25160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4F2E0659" w14:textId="77777777" w:rsidR="00A33695" w:rsidRDefault="00000000">
                      <w:pPr>
                        <w:spacing w:line="258" w:lineRule="auto"/>
                        <w:jc w:val="center"/>
                      </w:pPr>
                      <w:r>
                        <w:rPr>
                          <w:color w:val="000000"/>
                        </w:rPr>
                        <w:t>Necessary libraries for TensorFlow, Flask, and image handling.</w:t>
                      </w:r>
                    </w:p>
                  </w:txbxContent>
                </v:textbox>
              </v:roundrect>
            </w:pict>
          </mc:Fallback>
        </mc:AlternateContent>
      </w:r>
      <w:r>
        <w:rPr>
          <w:noProof/>
        </w:rPr>
        <mc:AlternateContent>
          <mc:Choice Requires="wps">
            <w:drawing>
              <wp:anchor distT="0" distB="0" distL="114300" distR="114300" simplePos="0" relativeHeight="251617792" behindDoc="0" locked="0" layoutInCell="1" allowOverlap="1" wp14:anchorId="4CC353E6" wp14:editId="7C7682BB">
                <wp:simplePos x="0" y="0"/>
                <wp:positionH relativeFrom="column">
                  <wp:posOffset>4241800</wp:posOffset>
                </wp:positionH>
                <wp:positionV relativeFrom="paragraph">
                  <wp:posOffset>660400</wp:posOffset>
                </wp:positionV>
                <wp:extent cx="2019300" cy="336550"/>
                <wp:effectExtent l="0" t="0" r="0" b="0"/>
                <wp:wrapNone/>
                <wp:docPr id="2147055043" name="Rounded Rectangle 2147055043"/>
                <wp:cNvGraphicFramePr/>
                <a:graphic xmlns:a="http://schemas.openxmlformats.org/drawingml/2006/main">
                  <a:graphicData uri="http://schemas.microsoft.com/office/word/2010/wordprocessingShape">
                    <wps:wsp>
                      <wps:cNvSpPr/>
                      <wps:spPr>
                        <a:xfrm>
                          <a:off x="4342700" y="3618075"/>
                          <a:ext cx="2006600" cy="3238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6C32A18" w14:textId="77777777" w:rsidR="00A33695" w:rsidRDefault="00000000">
                            <w:pPr>
                              <w:spacing w:line="258" w:lineRule="auto"/>
                              <w:jc w:val="center"/>
                            </w:pPr>
                            <w:r>
                              <w:rPr>
                                <w:color w:val="000000"/>
                              </w:rPr>
                              <w:t>Initializes the Flask application.</w:t>
                            </w:r>
                          </w:p>
                        </w:txbxContent>
                      </wps:txbx>
                      <wps:bodyPr spcFirstLastPara="1" wrap="square" lIns="91425" tIns="45700" rIns="91425" bIns="45700" anchor="ctr" anchorCtr="0">
                        <a:noAutofit/>
                      </wps:bodyPr>
                    </wps:wsp>
                  </a:graphicData>
                </a:graphic>
              </wp:anchor>
            </w:drawing>
          </mc:Choice>
          <mc:Fallback>
            <w:pict>
              <v:roundrect w14:anchorId="4CC353E6" id="Rounded Rectangle 2147055043" o:spid="_x0000_s1060" style="position:absolute;margin-left:334pt;margin-top:52pt;width:159pt;height:26.5pt;z-index:25161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76C32A18" w14:textId="77777777" w:rsidR="00A33695" w:rsidRDefault="00000000">
                      <w:pPr>
                        <w:spacing w:line="258" w:lineRule="auto"/>
                        <w:jc w:val="center"/>
                      </w:pPr>
                      <w:r>
                        <w:rPr>
                          <w:color w:val="000000"/>
                        </w:rPr>
                        <w:t>Initializes the Flask application.</w:t>
                      </w:r>
                    </w:p>
                  </w:txbxContent>
                </v:textbox>
              </v:roundrect>
            </w:pict>
          </mc:Fallback>
        </mc:AlternateContent>
      </w:r>
      <w:r>
        <w:rPr>
          <w:noProof/>
        </w:rPr>
        <mc:AlternateContent>
          <mc:Choice Requires="wps">
            <w:drawing>
              <wp:anchor distT="0" distB="0" distL="114300" distR="114300" simplePos="0" relativeHeight="251680256" behindDoc="0" locked="0" layoutInCell="1" allowOverlap="1" wp14:anchorId="69823A84" wp14:editId="440BBA16">
                <wp:simplePos x="0" y="0"/>
                <wp:positionH relativeFrom="column">
                  <wp:posOffset>927100</wp:posOffset>
                </wp:positionH>
                <wp:positionV relativeFrom="paragraph">
                  <wp:posOffset>685800</wp:posOffset>
                </wp:positionV>
                <wp:extent cx="3292475" cy="60325"/>
                <wp:effectExtent l="0" t="0" r="0" b="0"/>
                <wp:wrapNone/>
                <wp:docPr id="2147055104" name="Straight Arrow Connector 2147055104"/>
                <wp:cNvGraphicFramePr/>
                <a:graphic xmlns:a="http://schemas.openxmlformats.org/drawingml/2006/main">
                  <a:graphicData uri="http://schemas.microsoft.com/office/word/2010/wordprocessingShape">
                    <wps:wsp>
                      <wps:cNvCnPr/>
                      <wps:spPr>
                        <a:xfrm>
                          <a:off x="3704525" y="3754600"/>
                          <a:ext cx="3282950" cy="5080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3pt;margin-top:54pt;height:4.75pt;width:259.25pt;z-index:251659264;mso-width-relative:page;mso-height-relative:page;" filled="f" stroked="t" coordsize="21600,21600" o:gfxdata="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leo&#10;eNcAAAALAQAADwAAAAAAAAABACAAAAAiAAAAZHJzL2Rvd25yZXYueG1sUEsBAhQAFAAAAAgAh07i&#10;QKjuwdtcAgAAwQQAAA4AAAAAAAAAAQAgAAAAJgEAAGRycy9lMm9Eb2MueG1sUEsFBgAAAAAGAAYA&#10;WQEAAPQ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10EEB98F" wp14:editId="31515514">
                <wp:simplePos x="0" y="0"/>
                <wp:positionH relativeFrom="column">
                  <wp:posOffset>1524000</wp:posOffset>
                </wp:positionH>
                <wp:positionV relativeFrom="paragraph">
                  <wp:posOffset>774700</wp:posOffset>
                </wp:positionV>
                <wp:extent cx="2581275" cy="403225"/>
                <wp:effectExtent l="0" t="0" r="0" b="0"/>
                <wp:wrapNone/>
                <wp:docPr id="2147055087" name="Elbow Connector 2147055087"/>
                <wp:cNvGraphicFramePr/>
                <a:graphic xmlns:a="http://schemas.openxmlformats.org/drawingml/2006/main">
                  <a:graphicData uri="http://schemas.microsoft.com/office/word/2010/wordprocessingShape">
                    <wps:wsp>
                      <wps:cNvCnPr/>
                      <wps:spPr>
                        <a:xfrm>
                          <a:off x="4060125" y="3583150"/>
                          <a:ext cx="2571750" cy="3937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20pt;margin-top:61pt;height:31.75pt;width:203.25pt;z-index:251659264;mso-width-relative:page;mso-height-relative:page;" filled="f" stroked="t" coordsize="21600,21600" o:gfxdata="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RPU2gAAAAsBAAAPAAAAAAAAAAEAIAAAACIAAABkcnMvZG93bnJl&#10;di54bWxQSwECFAAUAAAACACHTuJAffrWn20CAADiBAAADgAAAAAAAAABACAAAAApAQAAZHJzL2Uy&#10;b0RvYy54bWxQSwUGAAAAAAYABgBZAQAACA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32128" behindDoc="0" locked="0" layoutInCell="1" allowOverlap="1" wp14:anchorId="1839A79A" wp14:editId="76DF6F6C">
                <wp:simplePos x="0" y="0"/>
                <wp:positionH relativeFrom="column">
                  <wp:posOffset>4114800</wp:posOffset>
                </wp:positionH>
                <wp:positionV relativeFrom="paragraph">
                  <wp:posOffset>1041400</wp:posOffset>
                </wp:positionV>
                <wp:extent cx="2197100" cy="717550"/>
                <wp:effectExtent l="0" t="0" r="0" b="0"/>
                <wp:wrapNone/>
                <wp:docPr id="2147055057" name="Rounded Rectangle 2147055057"/>
                <wp:cNvGraphicFramePr/>
                <a:graphic xmlns:a="http://schemas.openxmlformats.org/drawingml/2006/main">
                  <a:graphicData uri="http://schemas.microsoft.com/office/word/2010/wordprocessingShape">
                    <wps:wsp>
                      <wps:cNvSpPr/>
                      <wps:spPr>
                        <a:xfrm>
                          <a:off x="4253800" y="3427575"/>
                          <a:ext cx="2184400" cy="7048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0E64EB2F" w14:textId="77777777" w:rsidR="00A33695" w:rsidRDefault="00000000">
                            <w:pPr>
                              <w:spacing w:line="258" w:lineRule="auto"/>
                              <w:jc w:val="center"/>
                            </w:pPr>
                            <w:r>
                              <w:rPr>
                                <w:color w:val="000000"/>
                              </w:rPr>
                              <w:t>Enables CORS on the Flask app, allowing it to handle requests from different origins.</w:t>
                            </w:r>
                          </w:p>
                        </w:txbxContent>
                      </wps:txbx>
                      <wps:bodyPr spcFirstLastPara="1" wrap="square" lIns="91425" tIns="45700" rIns="91425" bIns="45700" anchor="ctr" anchorCtr="0">
                        <a:noAutofit/>
                      </wps:bodyPr>
                    </wps:wsp>
                  </a:graphicData>
                </a:graphic>
              </wp:anchor>
            </w:drawing>
          </mc:Choice>
          <mc:Fallback>
            <w:pict>
              <v:roundrect w14:anchorId="1839A79A" id="Rounded Rectangle 2147055057" o:spid="_x0000_s1061" style="position:absolute;margin-left:324pt;margin-top:82pt;width:173pt;height:56.5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0E64EB2F" w14:textId="77777777" w:rsidR="00A33695" w:rsidRDefault="00000000">
                      <w:pPr>
                        <w:spacing w:line="258" w:lineRule="auto"/>
                        <w:jc w:val="center"/>
                      </w:pPr>
                      <w:r>
                        <w:rPr>
                          <w:color w:val="000000"/>
                        </w:rPr>
                        <w:t>Enables CORS on the Flask app, allowing it to handle requests from different origins.</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74C27014" wp14:editId="62529431">
                <wp:simplePos x="0" y="0"/>
                <wp:positionH relativeFrom="column">
                  <wp:posOffset>660400</wp:posOffset>
                </wp:positionH>
                <wp:positionV relativeFrom="paragraph">
                  <wp:posOffset>2184400</wp:posOffset>
                </wp:positionV>
                <wp:extent cx="3476625" cy="92075"/>
                <wp:effectExtent l="0" t="0" r="0" b="0"/>
                <wp:wrapNone/>
                <wp:docPr id="2147055076" name="Straight Arrow Connector 2147055076"/>
                <wp:cNvGraphicFramePr/>
                <a:graphic xmlns:a="http://schemas.openxmlformats.org/drawingml/2006/main">
                  <a:graphicData uri="http://schemas.microsoft.com/office/word/2010/wordprocessingShape">
                    <wps:wsp>
                      <wps:cNvCnPr/>
                      <wps:spPr>
                        <a:xfrm>
                          <a:off x="3612450" y="3738725"/>
                          <a:ext cx="3467100" cy="825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52pt;margin-top:172pt;height:7.25pt;width:273.75pt;z-index:251659264;mso-width-relative:page;mso-height-relative:page;" filled="f" stroked="t" coordsize="21600,21600" o:gfxdata="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3B/k2QAAAAsBAAAPAAAAAAAAAAEAIAAAACIAAABkcnMvZG93bnJldi54bWxQSwECFAAUAAAACACH&#10;TuJANF1RpVwCAADBBAAADgAAAAAAAAABACAAAAAo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1040" behindDoc="0" locked="0" layoutInCell="1" allowOverlap="1" wp14:anchorId="150C0F6B" wp14:editId="0AB839C4">
                <wp:simplePos x="0" y="0"/>
                <wp:positionH relativeFrom="column">
                  <wp:posOffset>4165600</wp:posOffset>
                </wp:positionH>
                <wp:positionV relativeFrom="paragraph">
                  <wp:posOffset>1930400</wp:posOffset>
                </wp:positionV>
                <wp:extent cx="2044700" cy="514350"/>
                <wp:effectExtent l="0" t="0" r="0" b="0"/>
                <wp:wrapNone/>
                <wp:docPr id="2147055095" name="Rounded Rectangle 2147055095"/>
                <wp:cNvGraphicFramePr/>
                <a:graphic xmlns:a="http://schemas.openxmlformats.org/drawingml/2006/main">
                  <a:graphicData uri="http://schemas.microsoft.com/office/word/2010/wordprocessingShape">
                    <wps:wsp>
                      <wps:cNvSpPr/>
                      <wps:spPr>
                        <a:xfrm>
                          <a:off x="4330000" y="3529175"/>
                          <a:ext cx="2032000" cy="5016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016EB0B8" w14:textId="77777777" w:rsidR="00A33695" w:rsidRDefault="00000000">
                            <w:pPr>
                              <w:spacing w:line="258" w:lineRule="auto"/>
                              <w:jc w:val="center"/>
                            </w:pPr>
                            <w:r>
                              <w:rPr>
                                <w:color w:val="000000"/>
                              </w:rPr>
                              <w:t>@</w:t>
                            </w:r>
                            <w:proofErr w:type="gramStart"/>
                            <w:r>
                              <w:rPr>
                                <w:color w:val="000000"/>
                              </w:rPr>
                              <w:t>app.route</w:t>
                            </w:r>
                            <w:proofErr w:type="gramEnd"/>
                            <w:r>
                              <w:rPr>
                                <w:color w:val="000000"/>
                              </w:rPr>
                              <w:t>('/'): Defines a route for the root URL.</w:t>
                            </w:r>
                          </w:p>
                        </w:txbxContent>
                      </wps:txbx>
                      <wps:bodyPr spcFirstLastPara="1" wrap="square" lIns="91425" tIns="45700" rIns="91425" bIns="45700" anchor="ctr" anchorCtr="0">
                        <a:noAutofit/>
                      </wps:bodyPr>
                    </wps:wsp>
                  </a:graphicData>
                </a:graphic>
              </wp:anchor>
            </w:drawing>
          </mc:Choice>
          <mc:Fallback>
            <w:pict>
              <v:roundrect w14:anchorId="150C0F6B" id="Rounded Rectangle 2147055095" o:spid="_x0000_s1062" style="position:absolute;margin-left:328pt;margin-top:152pt;width:161pt;height:40.5pt;z-index:251671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016EB0B8" w14:textId="77777777" w:rsidR="00A33695" w:rsidRDefault="00000000">
                      <w:pPr>
                        <w:spacing w:line="258" w:lineRule="auto"/>
                        <w:jc w:val="center"/>
                      </w:pPr>
                      <w:r>
                        <w:rPr>
                          <w:color w:val="000000"/>
                        </w:rPr>
                        <w:t>@</w:t>
                      </w:r>
                      <w:proofErr w:type="gramStart"/>
                      <w:r>
                        <w:rPr>
                          <w:color w:val="000000"/>
                        </w:rPr>
                        <w:t>app.route</w:t>
                      </w:r>
                      <w:proofErr w:type="gramEnd"/>
                      <w:r>
                        <w:rPr>
                          <w:color w:val="000000"/>
                        </w:rPr>
                        <w:t>('/'): Defines a route for the root URL.</w:t>
                      </w:r>
                    </w:p>
                  </w:txbxContent>
                </v:textbox>
              </v:roundrect>
            </w:pict>
          </mc:Fallback>
        </mc:AlternateContent>
      </w:r>
      <w:r>
        <w:rPr>
          <w:noProof/>
        </w:rPr>
        <mc:AlternateContent>
          <mc:Choice Requires="wps">
            <w:drawing>
              <wp:anchor distT="0" distB="0" distL="114300" distR="114300" simplePos="0" relativeHeight="251685376" behindDoc="0" locked="0" layoutInCell="1" allowOverlap="1" wp14:anchorId="588CC907" wp14:editId="2C08ED8E">
                <wp:simplePos x="0" y="0"/>
                <wp:positionH relativeFrom="column">
                  <wp:posOffset>1778000</wp:posOffset>
                </wp:positionH>
                <wp:positionV relativeFrom="paragraph">
                  <wp:posOffset>2552700</wp:posOffset>
                </wp:positionV>
                <wp:extent cx="2378075" cy="530225"/>
                <wp:effectExtent l="0" t="0" r="0" b="0"/>
                <wp:wrapNone/>
                <wp:docPr id="2147055109" name="Elbow Connector 2147055109"/>
                <wp:cNvGraphicFramePr/>
                <a:graphic xmlns:a="http://schemas.openxmlformats.org/drawingml/2006/main">
                  <a:graphicData uri="http://schemas.microsoft.com/office/word/2010/wordprocessingShape">
                    <wps:wsp>
                      <wps:cNvCnPr/>
                      <wps:spPr>
                        <a:xfrm>
                          <a:off x="4161725" y="3519650"/>
                          <a:ext cx="2368550" cy="5207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40pt;margin-top:201pt;height:41.75pt;width:187.25pt;z-index:251659264;mso-width-relative:page;mso-height-relative:page;" filled="f" stroked="t" coordsize="21600,21600" o:gfxdata="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pLYbR9sAAAALAQAADwAAAAAAAAABACAAAAAiAAAAZHJzL2Rvd25y&#10;ZXYueG1sUEsBAhQAFAAAAAgAh07iQLCqnHNtAgAA4gQAAA4AAAAAAAAAAQAgAAAAKgEAAGRycy9l&#10;Mm9Eb2MueG1sUEsFBgAAAAAGAAYAWQEAAAkGA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87424" behindDoc="0" locked="0" layoutInCell="1" allowOverlap="1" wp14:anchorId="6D8E3C85" wp14:editId="04B4B5A7">
                <wp:simplePos x="0" y="0"/>
                <wp:positionH relativeFrom="column">
                  <wp:posOffset>4191000</wp:posOffset>
                </wp:positionH>
                <wp:positionV relativeFrom="paragraph">
                  <wp:posOffset>2781300</wp:posOffset>
                </wp:positionV>
                <wp:extent cx="2127250" cy="558800"/>
                <wp:effectExtent l="0" t="0" r="0" b="0"/>
                <wp:wrapNone/>
                <wp:docPr id="2147055111" name="Rounded Rectangle 2147055111"/>
                <wp:cNvGraphicFramePr/>
                <a:graphic xmlns:a="http://schemas.openxmlformats.org/drawingml/2006/main">
                  <a:graphicData uri="http://schemas.microsoft.com/office/word/2010/wordprocessingShape">
                    <wps:wsp>
                      <wps:cNvSpPr/>
                      <wps:spPr>
                        <a:xfrm>
                          <a:off x="4288725" y="3506950"/>
                          <a:ext cx="2114550" cy="5461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1C9786B6" w14:textId="77777777" w:rsidR="00A33695" w:rsidRDefault="00000000">
                            <w:pPr>
                              <w:spacing w:line="258" w:lineRule="auto"/>
                              <w:jc w:val="center"/>
                            </w:pPr>
                            <w:r>
                              <w:rPr>
                                <w:color w:val="000000"/>
                              </w:rPr>
                              <w:t>Defines a route for handling POST requests to /predict.</w:t>
                            </w:r>
                          </w:p>
                        </w:txbxContent>
                      </wps:txbx>
                      <wps:bodyPr spcFirstLastPara="1" wrap="square" lIns="91425" tIns="45700" rIns="91425" bIns="45700" anchor="ctr" anchorCtr="0">
                        <a:noAutofit/>
                      </wps:bodyPr>
                    </wps:wsp>
                  </a:graphicData>
                </a:graphic>
              </wp:anchor>
            </w:drawing>
          </mc:Choice>
          <mc:Fallback>
            <w:pict>
              <v:roundrect w14:anchorId="6D8E3C85" id="Rounded Rectangle 2147055111" o:spid="_x0000_s1063" style="position:absolute;margin-left:330pt;margin-top:219pt;width:167.5pt;height:44pt;z-index:25168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" fillcolor="white [3201]" strokecolor="#70ad47 [3209]" strokeweight="1pt">
                <v:stroke startarrowwidth="narrow" startarrowlength="short" endarrowwidth="narrow" endarrowlength="short" joinstyle="miter"/>
                <v:textbox inset="2.53958mm,1.2694mm,2.53958mm,1.2694mm">
                  <w:txbxContent>
                    <w:p w14:paraId="1C9786B6" w14:textId="77777777" w:rsidR="00A33695" w:rsidRDefault="00000000">
                      <w:pPr>
                        <w:spacing w:line="258" w:lineRule="auto"/>
                        <w:jc w:val="center"/>
                      </w:pPr>
                      <w:r>
                        <w:rPr>
                          <w:color w:val="000000"/>
                        </w:rPr>
                        <w:t>Defines a route for handling POST requests to /predict.</w:t>
                      </w:r>
                    </w:p>
                  </w:txbxContent>
                </v:textbox>
              </v:roundrect>
            </w:pict>
          </mc:Fallback>
        </mc:AlternateContent>
      </w:r>
      <w:r>
        <w:rPr>
          <w:noProof/>
        </w:rPr>
        <mc:AlternateContent>
          <mc:Choice Requires="wps">
            <w:drawing>
              <wp:anchor distT="0" distB="0" distL="114300" distR="114300" simplePos="0" relativeHeight="251698688" behindDoc="0" locked="0" layoutInCell="1" allowOverlap="1" wp14:anchorId="23A97A8C" wp14:editId="37CF0D26">
                <wp:simplePos x="0" y="0"/>
                <wp:positionH relativeFrom="column">
                  <wp:posOffset>1168400</wp:posOffset>
                </wp:positionH>
                <wp:positionV relativeFrom="paragraph">
                  <wp:posOffset>4122420</wp:posOffset>
                </wp:positionV>
                <wp:extent cx="3018155" cy="294005"/>
                <wp:effectExtent l="635" t="30480" r="10160" b="18415"/>
                <wp:wrapNone/>
                <wp:docPr id="2147055122" name="Straight Arrow Connector 2147055122"/>
                <wp:cNvGraphicFramePr/>
                <a:graphic xmlns:a="http://schemas.openxmlformats.org/drawingml/2006/main">
                  <a:graphicData uri="http://schemas.microsoft.com/office/word/2010/wordprocessingShape">
                    <wps:wsp>
                      <wps:cNvCnPr/>
                      <wps:spPr>
                        <a:xfrm flipV="1">
                          <a:off x="3802950" y="3760950"/>
                          <a:ext cx="3018155" cy="294005"/>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y;margin-left:92pt;margin-top:324.6pt;height:23.15pt;width:237.65pt;z-index:251659264;mso-width-relative:page;mso-height-relative:page;" filled="f" stroked="t" coordsize="21600,21600" o:gfxdata="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Y/lRtoAAAALAQAADwAAAAAAAAABACAAAAAiAAAAZHJzL2Rvd25yZXYueG1sUEsBAhQA&#10;FAAAAAgAh07iQOslSdBiAgAAzAQAAA4AAAAAAAAAAQAgAAAAKQEAAGRycy9lMm9Eb2MueG1sUEsF&#10;BgAAAAAGAAYAWQEAAP0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06528" behindDoc="0" locked="0" layoutInCell="1" allowOverlap="1" wp14:anchorId="1D383ECD" wp14:editId="11CE09B4">
                <wp:simplePos x="0" y="0"/>
                <wp:positionH relativeFrom="column">
                  <wp:posOffset>1422400</wp:posOffset>
                </wp:positionH>
                <wp:positionV relativeFrom="paragraph">
                  <wp:posOffset>4483100</wp:posOffset>
                </wp:positionV>
                <wp:extent cx="2714625" cy="365125"/>
                <wp:effectExtent l="0" t="0" r="0" b="0"/>
                <wp:wrapNone/>
                <wp:docPr id="2147055032" name="Elbow Connector 2147055032"/>
                <wp:cNvGraphicFramePr/>
                <a:graphic xmlns:a="http://schemas.openxmlformats.org/drawingml/2006/main">
                  <a:graphicData uri="http://schemas.microsoft.com/office/word/2010/wordprocessingShape">
                    <wps:wsp>
                      <wps:cNvCnPr/>
                      <wps:spPr>
                        <a:xfrm>
                          <a:off x="3993450" y="3602200"/>
                          <a:ext cx="2705100" cy="3556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12pt;margin-top:353pt;height:28.75pt;width:213.75pt;z-index:251659264;mso-width-relative:page;mso-height-relative:page;" filled="f" stroked="t" coordsize="21600,21600" o:gfxdata="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7iX9sAAAALAQAADwAAAAAAAAABACAAAAAiAAAAZHJzL2Rvd25yZXYu&#10;eG1sUEsBAhQAFAAAAAgAh07iQFX7iZBqAgAA4gQAAA4AAAAAAAAAAQAgAAAAKgEAAGRycy9lMm9E&#10;b2MueG1sUEsFBgAAAAAGAAYAWQEAAAYGAAAAAA==&#10;" adj="10800">
                <v:fill on="f" focussize="0,0"/>
                <v:stroke color="#ED7D31 [3205]" miterlimit="8" joinstyle="miter" startarrowwidth="narrow" startarrowlength="short" endarrow="block"/>
                <v:imagedata o:title=""/>
                <o:lock v:ext="edit" aspectratio="f"/>
              </v:shape>
            </w:pict>
          </mc:Fallback>
        </mc:AlternateContent>
      </w:r>
    </w:p>
    <w:p w14:paraId="307D1C43" w14:textId="77777777" w:rsidR="00A33695" w:rsidRDefault="00A33695">
      <w:pPr>
        <w:rPr>
          <w:rFonts w:ascii="Overlock" w:eastAsia="Overlock" w:hAnsi="Overlock" w:cs="Overlock"/>
          <w:sz w:val="32"/>
          <w:szCs w:val="32"/>
        </w:rPr>
      </w:pPr>
    </w:p>
    <w:p w14:paraId="4AB2016B" w14:textId="77777777" w:rsidR="00A33695" w:rsidRPr="00BB6817" w:rsidRDefault="00000000">
      <w:pPr>
        <w:rPr>
          <w:rFonts w:ascii="Times New Roman" w:eastAsia="Overlock" w:hAnsi="Times New Roman" w:cs="Times New Roman"/>
          <w:sz w:val="36"/>
          <w:szCs w:val="36"/>
        </w:rPr>
      </w:pPr>
      <w:r w:rsidRPr="00BB6817">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2856FFF4" wp14:editId="2CA60B02">
                <wp:simplePos x="0" y="0"/>
                <wp:positionH relativeFrom="column">
                  <wp:posOffset>3841750</wp:posOffset>
                </wp:positionH>
                <wp:positionV relativeFrom="paragraph">
                  <wp:posOffset>313690</wp:posOffset>
                </wp:positionV>
                <wp:extent cx="2438400" cy="1295400"/>
                <wp:effectExtent l="0" t="0" r="0" b="0"/>
                <wp:wrapNone/>
                <wp:docPr id="2147055089" name="Rounded Rectangle 2147055089"/>
                <wp:cNvGraphicFramePr/>
                <a:graphic xmlns:a="http://schemas.openxmlformats.org/drawingml/2006/main">
                  <a:graphicData uri="http://schemas.microsoft.com/office/word/2010/wordprocessingShape">
                    <wps:wsp>
                      <wps:cNvSpPr/>
                      <wps:spPr>
                        <a:xfrm>
                          <a:off x="4022025" y="3075150"/>
                          <a:ext cx="2648100" cy="15906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369D04C1" w14:textId="77777777" w:rsidR="00A33695" w:rsidRDefault="00000000">
                            <w:pPr>
                              <w:spacing w:line="258" w:lineRule="auto"/>
                            </w:pPr>
                            <w:r>
                              <w:rPr>
                                <w:color w:val="000000"/>
                              </w:rPr>
                              <w:t xml:space="preserve">                  State Variables:</w:t>
                            </w:r>
                          </w:p>
                          <w:p w14:paraId="40CC207A" w14:textId="77777777" w:rsidR="00A33695" w:rsidRDefault="00000000">
                            <w:pPr>
                              <w:spacing w:line="258" w:lineRule="auto"/>
                              <w:jc w:val="center"/>
                            </w:pPr>
                            <w:r>
                              <w:rPr>
                                <w:color w:val="000000"/>
                              </w:rPr>
                              <w:t>image: Stores the selected image file.</w:t>
                            </w:r>
                          </w:p>
                          <w:p w14:paraId="7206C348" w14:textId="77777777" w:rsidR="00A33695" w:rsidRDefault="00000000">
                            <w:pPr>
                              <w:spacing w:line="240" w:lineRule="auto"/>
                              <w:jc w:val="center"/>
                            </w:pPr>
                            <w:r>
                              <w:rPr>
                                <w:color w:val="000000"/>
                              </w:rPr>
                              <w:t>caption: Stores the caption generated by the model.</w:t>
                            </w:r>
                          </w:p>
                          <w:p w14:paraId="087E8EA1" w14:textId="77777777" w:rsidR="00A33695" w:rsidRDefault="00000000">
                            <w:pPr>
                              <w:spacing w:line="258" w:lineRule="auto"/>
                              <w:jc w:val="center"/>
                            </w:pPr>
                            <w:r>
                              <w:rPr>
                                <w:color w:val="000000"/>
                              </w:rPr>
                              <w:t>preview: Stores the URL for the image preview.</w:t>
                            </w:r>
                          </w:p>
                        </w:txbxContent>
                      </wps:txbx>
                      <wps:bodyPr spcFirstLastPara="1" wrap="square" lIns="91425" tIns="45700" rIns="91425" bIns="45700" anchor="ctr" anchorCtr="0">
                        <a:noAutofit/>
                      </wps:bodyPr>
                    </wps:wsp>
                  </a:graphicData>
                </a:graphic>
              </wp:anchor>
            </w:drawing>
          </mc:Choice>
          <mc:Fallback>
            <w:pict>
              <v:roundrect w14:anchorId="2856FFF4" id="Rounded Rectangle 2147055089" o:spid="_x0000_s1064" style="position:absolute;margin-left:302.5pt;margin-top:24.7pt;width:192pt;height:102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369D04C1" w14:textId="77777777" w:rsidR="00A33695" w:rsidRDefault="00000000">
                      <w:pPr>
                        <w:spacing w:line="258" w:lineRule="auto"/>
                      </w:pPr>
                      <w:r>
                        <w:rPr>
                          <w:color w:val="000000"/>
                        </w:rPr>
                        <w:t xml:space="preserve">                  State Variables:</w:t>
                      </w:r>
                    </w:p>
                    <w:p w14:paraId="40CC207A" w14:textId="77777777" w:rsidR="00A33695" w:rsidRDefault="00000000">
                      <w:pPr>
                        <w:spacing w:line="258" w:lineRule="auto"/>
                        <w:jc w:val="center"/>
                      </w:pPr>
                      <w:r>
                        <w:rPr>
                          <w:color w:val="000000"/>
                        </w:rPr>
                        <w:t>image: Stores the selected image file.</w:t>
                      </w:r>
                    </w:p>
                    <w:p w14:paraId="7206C348" w14:textId="77777777" w:rsidR="00A33695" w:rsidRDefault="00000000">
                      <w:pPr>
                        <w:spacing w:line="240" w:lineRule="auto"/>
                        <w:jc w:val="center"/>
                      </w:pPr>
                      <w:r>
                        <w:rPr>
                          <w:color w:val="000000"/>
                        </w:rPr>
                        <w:t>caption: Stores the caption generated by the model.</w:t>
                      </w:r>
                    </w:p>
                    <w:p w14:paraId="087E8EA1" w14:textId="77777777" w:rsidR="00A33695" w:rsidRDefault="00000000">
                      <w:pPr>
                        <w:spacing w:line="258" w:lineRule="auto"/>
                        <w:jc w:val="center"/>
                      </w:pPr>
                      <w:r>
                        <w:rPr>
                          <w:color w:val="000000"/>
                        </w:rPr>
                        <w:t>preview: Stores the URL for the image preview.</w:t>
                      </w:r>
                    </w:p>
                  </w:txbxContent>
                </v:textbox>
              </v:roundrect>
            </w:pict>
          </mc:Fallback>
        </mc:AlternateContent>
      </w:r>
      <w:r w:rsidRPr="00BB6817">
        <w:rPr>
          <w:rFonts w:ascii="Times New Roman" w:eastAsia="Overlock" w:hAnsi="Times New Roman" w:cs="Times New Roman"/>
          <w:sz w:val="36"/>
          <w:szCs w:val="36"/>
        </w:rPr>
        <w:t xml:space="preserve">LLM </w:t>
      </w:r>
    </w:p>
    <w:p w14:paraId="29ED3FDD" w14:textId="77777777" w:rsidR="00A33695" w:rsidRPr="00BB6817" w:rsidRDefault="00000000">
      <w:pPr>
        <w:rPr>
          <w:rFonts w:ascii="Bahnschrift Condensed" w:hAnsi="Bahnschrift Condensed"/>
        </w:rPr>
      </w:pPr>
      <w:r w:rsidRPr="00BB6817">
        <w:rPr>
          <w:rFonts w:ascii="Bahnschrift Condensed" w:hAnsi="Bahnschrift Condensed"/>
        </w:rPr>
        <w:t>Frontend</w:t>
      </w:r>
    </w:p>
    <w:p w14:paraId="0DB7BA89" w14:textId="77777777" w:rsidR="00A33695" w:rsidRDefault="00000000">
      <w:pPr>
        <w:rPr>
          <w:rFonts w:ascii="Overlock" w:eastAsia="Overlock" w:hAnsi="Overlock" w:cs="Overlock"/>
          <w:sz w:val="32"/>
          <w:szCs w:val="32"/>
        </w:rPr>
      </w:pPr>
      <w:r>
        <w:rPr>
          <w:rFonts w:ascii="Overlock" w:eastAsia="Overlock" w:hAnsi="Overlock" w:cs="Overlock"/>
          <w:noProof/>
          <w:sz w:val="32"/>
          <w:szCs w:val="32"/>
        </w:rPr>
        <w:drawing>
          <wp:inline distT="0" distB="0" distL="0" distR="0" wp14:anchorId="79011D9F" wp14:editId="3ADA4B0F">
            <wp:extent cx="3642360" cy="3924300"/>
            <wp:effectExtent l="0" t="0" r="0" b="0"/>
            <wp:docPr id="2147055134" name="image1.png"/>
            <wp:cNvGraphicFramePr/>
            <a:graphic xmlns:a="http://schemas.openxmlformats.org/drawingml/2006/main">
              <a:graphicData uri="http://schemas.openxmlformats.org/drawingml/2006/picture">
                <pic:pic xmlns:pic="http://schemas.openxmlformats.org/drawingml/2006/picture">
                  <pic:nvPicPr>
                    <pic:cNvPr id="2147055134" name="image1.png"/>
                    <pic:cNvPicPr preferRelativeResize="0"/>
                  </pic:nvPicPr>
                  <pic:blipFill>
                    <a:blip r:embed="rId56"/>
                    <a:srcRect/>
                    <a:stretch>
                      <a:fillRect/>
                    </a:stretch>
                  </pic:blipFill>
                  <pic:spPr>
                    <a:xfrm>
                      <a:off x="0" y="0"/>
                      <a:ext cx="3642360" cy="3924300"/>
                    </a:xfrm>
                    <a:prstGeom prst="rect">
                      <a:avLst/>
                    </a:prstGeom>
                  </pic:spPr>
                </pic:pic>
              </a:graphicData>
            </a:graphic>
          </wp:inline>
        </w:drawing>
      </w:r>
      <w:r>
        <w:rPr>
          <w:noProof/>
        </w:rPr>
        <mc:AlternateContent>
          <mc:Choice Requires="wps">
            <w:drawing>
              <wp:anchor distT="0" distB="0" distL="114300" distR="114300" simplePos="0" relativeHeight="251676160" behindDoc="0" locked="0" layoutInCell="1" allowOverlap="1" wp14:anchorId="637E404F" wp14:editId="7D7609EF">
                <wp:simplePos x="0" y="0"/>
                <wp:positionH relativeFrom="column">
                  <wp:posOffset>2082800</wp:posOffset>
                </wp:positionH>
                <wp:positionV relativeFrom="paragraph">
                  <wp:posOffset>304800</wp:posOffset>
                </wp:positionV>
                <wp:extent cx="12700" cy="25400"/>
                <wp:effectExtent l="0" t="0" r="0" b="0"/>
                <wp:wrapNone/>
                <wp:docPr id="2147055100" name="Straight Arrow Connector 2147055100"/>
                <wp:cNvGraphicFramePr/>
                <a:graphic xmlns:a="http://schemas.openxmlformats.org/drawingml/2006/main">
                  <a:graphicData uri="http://schemas.microsoft.com/office/word/2010/wordprocessingShape">
                    <wps:wsp>
                      <wps:cNvCnPr/>
                      <wps:spPr>
                        <a:xfrm>
                          <a:off x="4460175" y="3773650"/>
                          <a:ext cx="1771650" cy="1270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64pt;margin-top:24pt;height:2pt;width:1pt;z-index:251659264;mso-width-relative:page;mso-height-relative:page;" filled="f" stroked="t" coordsize="21600,21600" o:gfxdata="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4&#10;V7eQ2AAAAAkBAAAPAAAAAAAAAAEAIAAAACIAAABkcnMvZG93bnJldi54bWxQSwECFAAUAAAACACH&#10;TuJANND/c10CAADBBAAADgAAAAAAAAABACAAAAAn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704832" behindDoc="0" locked="0" layoutInCell="1" allowOverlap="1" wp14:anchorId="346823F7" wp14:editId="1A38843D">
                <wp:simplePos x="0" y="0"/>
                <wp:positionH relativeFrom="column">
                  <wp:posOffset>1574800</wp:posOffset>
                </wp:positionH>
                <wp:positionV relativeFrom="paragraph">
                  <wp:posOffset>711200</wp:posOffset>
                </wp:positionV>
                <wp:extent cx="2371725" cy="923925"/>
                <wp:effectExtent l="0" t="0" r="0" b="0"/>
                <wp:wrapNone/>
                <wp:docPr id="2147055128" name="Elbow Connector 2147055128"/>
                <wp:cNvGraphicFramePr/>
                <a:graphic xmlns:a="http://schemas.openxmlformats.org/drawingml/2006/main">
                  <a:graphicData uri="http://schemas.microsoft.com/office/word/2010/wordprocessingShape">
                    <wps:wsp>
                      <wps:cNvCnPr/>
                      <wps:spPr>
                        <a:xfrm>
                          <a:off x="4164900" y="3322800"/>
                          <a:ext cx="2362200" cy="9144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124pt;margin-top:56pt;height:72.75pt;width:186.75pt;z-index:251659264;mso-width-relative:page;mso-height-relative:page;" filled="f" stroked="t" coordsize="21600,21600" o:gfxdata="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Fjh2toAAAALAQAADwAAAAAAAAABACAAAAAiAAAAZHJzL2Rvd25yZXYu&#10;eG1sUEsBAhQAFAAAAAgAh07iQCySQrJrAgAA4gQAAA4AAAAAAAAAAQAgAAAAKQEAAGRycy9lMm9E&#10;b2MueG1sUEsFBgAAAAAGAAYAWQEAAAYGA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96640" behindDoc="0" locked="0" layoutInCell="1" allowOverlap="1" wp14:anchorId="0535D2E8" wp14:editId="7CE8D157">
                <wp:simplePos x="0" y="0"/>
                <wp:positionH relativeFrom="column">
                  <wp:posOffset>3937000</wp:posOffset>
                </wp:positionH>
                <wp:positionV relativeFrom="paragraph">
                  <wp:posOffset>1257300</wp:posOffset>
                </wp:positionV>
                <wp:extent cx="2413000" cy="730250"/>
                <wp:effectExtent l="0" t="0" r="0" b="0"/>
                <wp:wrapNone/>
                <wp:docPr id="2147055120" name="Rounded Rectangle 2147055120"/>
                <wp:cNvGraphicFramePr/>
                <a:graphic xmlns:a="http://schemas.openxmlformats.org/drawingml/2006/main">
                  <a:graphicData uri="http://schemas.microsoft.com/office/word/2010/wordprocessingShape">
                    <wps:wsp>
                      <wps:cNvSpPr/>
                      <wps:spPr>
                        <a:xfrm>
                          <a:off x="4145850" y="3421225"/>
                          <a:ext cx="2400300" cy="7175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7D45A14F" w14:textId="77777777" w:rsidR="00A33695" w:rsidRDefault="00000000">
                            <w:pPr>
                              <w:spacing w:line="258" w:lineRule="auto"/>
                              <w:jc w:val="center"/>
                            </w:pPr>
                            <w:r>
                              <w:rPr>
                                <w:color w:val="000000"/>
                              </w:rPr>
                              <w:t>Updates the image state with the selected file and sets a preview URL for the image.</w:t>
                            </w:r>
                          </w:p>
                        </w:txbxContent>
                      </wps:txbx>
                      <wps:bodyPr spcFirstLastPara="1" wrap="square" lIns="91425" tIns="45700" rIns="91425" bIns="45700" anchor="ctr" anchorCtr="0">
                        <a:noAutofit/>
                      </wps:bodyPr>
                    </wps:wsp>
                  </a:graphicData>
                </a:graphic>
              </wp:anchor>
            </w:drawing>
          </mc:Choice>
          <mc:Fallback>
            <w:pict>
              <v:roundrect w14:anchorId="0535D2E8" id="Rounded Rectangle 2147055120" o:spid="_x0000_s1065" style="position:absolute;margin-left:310pt;margin-top:99pt;width:190pt;height:57.5pt;z-index:251696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" fillcolor="white [3201]" strokecolor="#70ad47 [3209]" strokeweight="1pt">
                <v:stroke startarrowwidth="narrow" startarrowlength="short" endarrowwidth="narrow" endarrowlength="short" joinstyle="miter"/>
                <v:textbox inset="2.53958mm,1.2694mm,2.53958mm,1.2694mm">
                  <w:txbxContent>
                    <w:p w14:paraId="7D45A14F" w14:textId="77777777" w:rsidR="00A33695" w:rsidRDefault="00000000">
                      <w:pPr>
                        <w:spacing w:line="258" w:lineRule="auto"/>
                        <w:jc w:val="center"/>
                      </w:pPr>
                      <w:r>
                        <w:rPr>
                          <w:color w:val="000000"/>
                        </w:rPr>
                        <w:t>Updates the image state with the selected file and sets a preview URL for the image.</w:t>
                      </w:r>
                    </w:p>
                  </w:txbxContent>
                </v:textbox>
              </v:roundrect>
            </w:pict>
          </mc:Fallback>
        </mc:AlternateContent>
      </w:r>
      <w:r>
        <w:rPr>
          <w:noProof/>
        </w:rPr>
        <mc:AlternateContent>
          <mc:Choice Requires="wps">
            <w:drawing>
              <wp:anchor distT="0" distB="0" distL="114300" distR="114300" simplePos="0" relativeHeight="251665920" behindDoc="0" locked="0" layoutInCell="1" allowOverlap="1" wp14:anchorId="0AB3E641" wp14:editId="3294F19A">
                <wp:simplePos x="0" y="0"/>
                <wp:positionH relativeFrom="column">
                  <wp:posOffset>2400300</wp:posOffset>
                </wp:positionH>
                <wp:positionV relativeFrom="paragraph">
                  <wp:posOffset>2806700</wp:posOffset>
                </wp:positionV>
                <wp:extent cx="6350" cy="25400"/>
                <wp:effectExtent l="0" t="0" r="0" b="0"/>
                <wp:wrapNone/>
                <wp:docPr id="2147055090" name="Straight Arrow Connector 2147055090"/>
                <wp:cNvGraphicFramePr/>
                <a:graphic xmlns:a="http://schemas.openxmlformats.org/drawingml/2006/main">
                  <a:graphicData uri="http://schemas.microsoft.com/office/word/2010/wordprocessingShape">
                    <wps:wsp>
                      <wps:cNvCnPr/>
                      <wps:spPr>
                        <a:xfrm rot="10800000" flipH="1">
                          <a:off x="4450650" y="3776825"/>
                          <a:ext cx="1790700" cy="63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89pt;margin-top:221pt;height:2pt;width:0.5pt;rotation:11796480f;z-index:251659264;mso-width-relative:page;mso-height-relative:page;" filled="f" stroked="t" coordsize="21600,21600" o:gfxdata="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yymnTYAAAACwEAAA8AAAAAAAAAAQAgAAAAIgAAAGRycy9kb3ducmV2Lnht&#10;bFBLAQIUABQAAAAIAIdO4kAsC06+awIAANkEAAAOAAAAAAAAAAEAIAAAACcBAABkcnMvZTJvRG9j&#10;LnhtbFBLBQYAAAAABgAGAFkBAAAEBg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39296" behindDoc="0" locked="0" layoutInCell="1" allowOverlap="1" wp14:anchorId="17057E4F" wp14:editId="48CB5C9D">
                <wp:simplePos x="0" y="0"/>
                <wp:positionH relativeFrom="column">
                  <wp:posOffset>4191000</wp:posOffset>
                </wp:positionH>
                <wp:positionV relativeFrom="paragraph">
                  <wp:posOffset>2552700</wp:posOffset>
                </wp:positionV>
                <wp:extent cx="2235200" cy="514350"/>
                <wp:effectExtent l="0" t="0" r="0" b="0"/>
                <wp:wrapNone/>
                <wp:docPr id="2147055064" name="Rounded Rectangle 2147055064"/>
                <wp:cNvGraphicFramePr/>
                <a:graphic xmlns:a="http://schemas.openxmlformats.org/drawingml/2006/main">
                  <a:graphicData uri="http://schemas.microsoft.com/office/word/2010/wordprocessingShape">
                    <wps:wsp>
                      <wps:cNvSpPr/>
                      <wps:spPr>
                        <a:xfrm>
                          <a:off x="4234750" y="3529175"/>
                          <a:ext cx="2222500" cy="5016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065C0CD7" w14:textId="77777777" w:rsidR="00A33695" w:rsidRDefault="00000000">
                            <w:pPr>
                              <w:spacing w:line="258" w:lineRule="auto"/>
                              <w:jc w:val="center"/>
                            </w:pPr>
                            <w:r>
                              <w:rPr>
                                <w:color w:val="000000"/>
                              </w:rPr>
                              <w:t>Sends a POST request to the server with the image file.</w:t>
                            </w:r>
                          </w:p>
                        </w:txbxContent>
                      </wps:txbx>
                      <wps:bodyPr spcFirstLastPara="1" wrap="square" lIns="91425" tIns="45700" rIns="91425" bIns="45700" anchor="ctr" anchorCtr="0">
                        <a:noAutofit/>
                      </wps:bodyPr>
                    </wps:wsp>
                  </a:graphicData>
                </a:graphic>
              </wp:anchor>
            </w:drawing>
          </mc:Choice>
          <mc:Fallback>
            <w:pict>
              <v:roundrect w14:anchorId="17057E4F" id="Rounded Rectangle 2147055064" o:spid="_x0000_s1066" style="position:absolute;margin-left:330pt;margin-top:201pt;width:176pt;height:40.5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065C0CD7" w14:textId="77777777" w:rsidR="00A33695" w:rsidRDefault="00000000">
                      <w:pPr>
                        <w:spacing w:line="258" w:lineRule="auto"/>
                        <w:jc w:val="center"/>
                      </w:pPr>
                      <w:r>
                        <w:rPr>
                          <w:color w:val="000000"/>
                        </w:rPr>
                        <w:t>Sends a POST request to the server with the image file.</w:t>
                      </w:r>
                    </w:p>
                  </w:txbxContent>
                </v:textbox>
              </v:roundrect>
            </w:pict>
          </mc:Fallback>
        </mc:AlternateContent>
      </w:r>
    </w:p>
    <w:p w14:paraId="5C7BC48D" w14:textId="77777777" w:rsidR="00A33695" w:rsidRDefault="00A33695">
      <w:pPr>
        <w:rPr>
          <w:sz w:val="24"/>
          <w:szCs w:val="24"/>
        </w:rPr>
      </w:pPr>
    </w:p>
    <w:p w14:paraId="13304A90" w14:textId="77777777" w:rsidR="00A33695" w:rsidRDefault="00A33695">
      <w:pPr>
        <w:rPr>
          <w:sz w:val="24"/>
          <w:szCs w:val="24"/>
        </w:rPr>
      </w:pPr>
    </w:p>
    <w:p w14:paraId="3EA93B06" w14:textId="77777777" w:rsidR="00A33695" w:rsidRDefault="00A33695">
      <w:pPr>
        <w:rPr>
          <w:sz w:val="24"/>
          <w:szCs w:val="24"/>
        </w:rPr>
      </w:pPr>
    </w:p>
    <w:p w14:paraId="7D4A1E4E" w14:textId="77777777" w:rsidR="00A33695" w:rsidRDefault="00A33695">
      <w:pPr>
        <w:rPr>
          <w:sz w:val="24"/>
          <w:szCs w:val="24"/>
        </w:rPr>
      </w:pPr>
    </w:p>
    <w:p w14:paraId="1F79A155" w14:textId="77777777" w:rsidR="00A33695" w:rsidRDefault="00A33695">
      <w:pPr>
        <w:rPr>
          <w:sz w:val="24"/>
          <w:szCs w:val="24"/>
        </w:rPr>
      </w:pPr>
    </w:p>
    <w:p w14:paraId="182EEB42" w14:textId="77777777" w:rsidR="00A33695" w:rsidRDefault="00A33695">
      <w:pPr>
        <w:rPr>
          <w:sz w:val="24"/>
          <w:szCs w:val="24"/>
        </w:rPr>
      </w:pPr>
    </w:p>
    <w:p w14:paraId="5B04115A" w14:textId="77777777" w:rsidR="00A33695" w:rsidRDefault="00A33695">
      <w:pPr>
        <w:rPr>
          <w:sz w:val="24"/>
          <w:szCs w:val="24"/>
        </w:rPr>
      </w:pPr>
    </w:p>
    <w:p w14:paraId="461A8362" w14:textId="77777777" w:rsidR="00A33695" w:rsidRDefault="00A33695">
      <w:pPr>
        <w:rPr>
          <w:sz w:val="24"/>
          <w:szCs w:val="24"/>
        </w:rPr>
      </w:pPr>
    </w:p>
    <w:p w14:paraId="022F30B4" w14:textId="77777777" w:rsidR="00A33695" w:rsidRDefault="00A33695">
      <w:pPr>
        <w:rPr>
          <w:sz w:val="24"/>
          <w:szCs w:val="24"/>
        </w:rPr>
      </w:pPr>
    </w:p>
    <w:p w14:paraId="676C24A8" w14:textId="77777777" w:rsidR="00A33695" w:rsidRDefault="00A33695">
      <w:pPr>
        <w:rPr>
          <w:sz w:val="24"/>
          <w:szCs w:val="24"/>
        </w:rPr>
      </w:pPr>
    </w:p>
    <w:p w14:paraId="3AC734E0" w14:textId="77777777" w:rsidR="00A33695" w:rsidRDefault="00A33695">
      <w:pPr>
        <w:rPr>
          <w:sz w:val="24"/>
          <w:szCs w:val="24"/>
        </w:rPr>
      </w:pPr>
    </w:p>
    <w:p w14:paraId="074438D0" w14:textId="77777777" w:rsidR="00A33695" w:rsidRDefault="00A33695">
      <w:pPr>
        <w:rPr>
          <w:sz w:val="24"/>
          <w:szCs w:val="24"/>
        </w:rPr>
      </w:pPr>
    </w:p>
    <w:p w14:paraId="5F444952" w14:textId="77777777" w:rsidR="00A33695" w:rsidRDefault="00A33695">
      <w:pPr>
        <w:rPr>
          <w:sz w:val="24"/>
          <w:szCs w:val="24"/>
        </w:rPr>
      </w:pPr>
    </w:p>
    <w:p w14:paraId="59BDACBF" w14:textId="6EFBCB66" w:rsidR="00A33695" w:rsidRPr="00BB6817" w:rsidRDefault="00BB6817">
      <w:pPr>
        <w:rPr>
          <w:noProof/>
          <w:sz w:val="24"/>
          <w:szCs w:val="24"/>
        </w:rPr>
      </w:pPr>
      <w:r>
        <w:rPr>
          <w:rFonts w:ascii="Bahnschrift Condensed" w:hAnsi="Bahnschrift Condensed"/>
          <w:sz w:val="24"/>
          <w:szCs w:val="24"/>
        </w:rPr>
        <w:lastRenderedPageBreak/>
        <w:t>B</w:t>
      </w:r>
      <w:r w:rsidR="00000000" w:rsidRPr="00BB6817">
        <w:rPr>
          <w:rFonts w:ascii="Bahnschrift Condensed" w:hAnsi="Bahnschrift Condensed"/>
          <w:sz w:val="24"/>
          <w:szCs w:val="24"/>
        </w:rPr>
        <w:t>ackend</w:t>
      </w:r>
      <w:r w:rsidR="00000000" w:rsidRPr="00BB6817">
        <w:rPr>
          <w:noProof/>
          <w:sz w:val="24"/>
          <w:szCs w:val="24"/>
        </w:rPr>
        <mc:AlternateContent>
          <mc:Choice Requires="wps">
            <w:drawing>
              <wp:anchor distT="0" distB="0" distL="114300" distR="114300" simplePos="0" relativeHeight="251686400" behindDoc="0" locked="0" layoutInCell="1" allowOverlap="1" wp14:anchorId="3CACCA8D" wp14:editId="4BE3630E">
                <wp:simplePos x="0" y="0"/>
                <wp:positionH relativeFrom="column">
                  <wp:posOffset>4013200</wp:posOffset>
                </wp:positionH>
                <wp:positionV relativeFrom="paragraph">
                  <wp:posOffset>127000</wp:posOffset>
                </wp:positionV>
                <wp:extent cx="2438400" cy="508000"/>
                <wp:effectExtent l="0" t="0" r="0" b="0"/>
                <wp:wrapNone/>
                <wp:docPr id="2147055110" name="Rounded Rectangle 2147055110"/>
                <wp:cNvGraphicFramePr/>
                <a:graphic xmlns:a="http://schemas.openxmlformats.org/drawingml/2006/main">
                  <a:graphicData uri="http://schemas.microsoft.com/office/word/2010/wordprocessingShape">
                    <wps:wsp>
                      <wps:cNvSpPr/>
                      <wps:spPr>
                        <a:xfrm>
                          <a:off x="4133150" y="3532350"/>
                          <a:ext cx="242570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0C837049" w14:textId="77777777" w:rsidR="00A33695" w:rsidRDefault="00000000">
                            <w:pPr>
                              <w:spacing w:line="258" w:lineRule="auto"/>
                              <w:jc w:val="center"/>
                            </w:pPr>
                            <w:r>
                              <w:rPr>
                                <w:color w:val="000000"/>
                              </w:rPr>
                              <w:t>Necessary libraries for TensorFlow, Flask, and image handling</w:t>
                            </w:r>
                          </w:p>
                        </w:txbxContent>
                      </wps:txbx>
                      <wps:bodyPr spcFirstLastPara="1" wrap="square" lIns="91425" tIns="45700" rIns="91425" bIns="45700" anchor="ctr" anchorCtr="0">
                        <a:noAutofit/>
                      </wps:bodyPr>
                    </wps:wsp>
                  </a:graphicData>
                </a:graphic>
              </wp:anchor>
            </w:drawing>
          </mc:Choice>
          <mc:Fallback>
            <w:pict>
              <v:roundrect w14:anchorId="3CACCA8D" id="Rounded Rectangle 2147055110" o:spid="_x0000_s1067" style="position:absolute;margin-left:316pt;margin-top:10pt;width:192pt;height:40pt;z-index:251686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" fillcolor="white [3201]" strokecolor="#70ad47 [3209]" strokeweight="1pt">
                <v:stroke startarrowwidth="narrow" startarrowlength="short" endarrowwidth="narrow" endarrowlength="short" joinstyle="miter"/>
                <v:textbox inset="2.53958mm,1.2694mm,2.53958mm,1.2694mm">
                  <w:txbxContent>
                    <w:p w14:paraId="0C837049" w14:textId="77777777" w:rsidR="00A33695" w:rsidRDefault="00000000">
                      <w:pPr>
                        <w:spacing w:line="258" w:lineRule="auto"/>
                        <w:jc w:val="center"/>
                      </w:pPr>
                      <w:r>
                        <w:rPr>
                          <w:color w:val="000000"/>
                        </w:rPr>
                        <w:t>Necessary libraries for TensorFlow, Flask, and image handling</w:t>
                      </w:r>
                    </w:p>
                  </w:txbxContent>
                </v:textbox>
              </v:roundrect>
            </w:pict>
          </mc:Fallback>
        </mc:AlternateContent>
      </w:r>
    </w:p>
    <w:p w14:paraId="5C99130C" w14:textId="77777777" w:rsidR="00A33695" w:rsidRDefault="00000000">
      <w:pPr>
        <w:rPr>
          <w:sz w:val="24"/>
          <w:szCs w:val="24"/>
        </w:rPr>
      </w:pPr>
      <w:r>
        <w:rPr>
          <w:noProof/>
          <w:sz w:val="24"/>
          <w:szCs w:val="24"/>
        </w:rPr>
        <w:drawing>
          <wp:inline distT="0" distB="0" distL="0" distR="0" wp14:anchorId="6D5BF623" wp14:editId="7BFE85B0">
            <wp:extent cx="3614420" cy="3712845"/>
            <wp:effectExtent l="0" t="0" r="0" b="0"/>
            <wp:docPr id="2147055135" name="image4.png"/>
            <wp:cNvGraphicFramePr/>
            <a:graphic xmlns:a="http://schemas.openxmlformats.org/drawingml/2006/main">
              <a:graphicData uri="http://schemas.openxmlformats.org/drawingml/2006/picture">
                <pic:pic xmlns:pic="http://schemas.openxmlformats.org/drawingml/2006/picture">
                  <pic:nvPicPr>
                    <pic:cNvPr id="2147055135" name="image4.png"/>
                    <pic:cNvPicPr preferRelativeResize="0"/>
                  </pic:nvPicPr>
                  <pic:blipFill>
                    <a:blip r:embed="rId57"/>
                    <a:srcRect/>
                    <a:stretch>
                      <a:fillRect/>
                    </a:stretch>
                  </pic:blipFill>
                  <pic:spPr>
                    <a:xfrm>
                      <a:off x="0" y="0"/>
                      <a:ext cx="3614738" cy="3712964"/>
                    </a:xfrm>
                    <a:prstGeom prst="rect">
                      <a:avLst/>
                    </a:prstGeom>
                  </pic:spPr>
                </pic:pic>
              </a:graphicData>
            </a:graphic>
          </wp:inline>
        </w:drawing>
      </w:r>
      <w:r>
        <w:rPr>
          <w:noProof/>
        </w:rPr>
        <mc:AlternateContent>
          <mc:Choice Requires="wps">
            <w:drawing>
              <wp:anchor distT="0" distB="0" distL="114300" distR="114300" simplePos="0" relativeHeight="251635200" behindDoc="0" locked="0" layoutInCell="1" allowOverlap="1" wp14:anchorId="6E5B9D35" wp14:editId="4BAAE63A">
                <wp:simplePos x="0" y="0"/>
                <wp:positionH relativeFrom="column">
                  <wp:posOffset>914400</wp:posOffset>
                </wp:positionH>
                <wp:positionV relativeFrom="paragraph">
                  <wp:posOffset>25400</wp:posOffset>
                </wp:positionV>
                <wp:extent cx="3063875" cy="41275"/>
                <wp:effectExtent l="0" t="0" r="0" b="0"/>
                <wp:wrapNone/>
                <wp:docPr id="2147055060" name="Straight Arrow Connector 2147055060"/>
                <wp:cNvGraphicFramePr/>
                <a:graphic xmlns:a="http://schemas.openxmlformats.org/drawingml/2006/main">
                  <a:graphicData uri="http://schemas.microsoft.com/office/word/2010/wordprocessingShape">
                    <wps:wsp>
                      <wps:cNvCnPr/>
                      <wps:spPr>
                        <a:xfrm>
                          <a:off x="3818825" y="3764125"/>
                          <a:ext cx="3054350" cy="317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2pt;margin-top:2pt;height:3.25pt;width:241.25pt;z-index:251659264;mso-width-relative:page;mso-height-relative:page;" filled="f" stroked="t" coordsize="21600,21600" o:gfxdata="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C1O5tYA&#10;AAAIAQAADwAAAAAAAAABACAAAAAiAAAAZHJzL2Rvd25yZXYueG1sUEsBAhQAFAAAAAgAh07iQLMA&#10;DWJaAgAAwQQAAA4AAAAAAAAAAQAgAAAAJQEAAGRycy9lMm9Eb2MueG1sUEsFBgAAAAAGAAYAWQEA&#10;APE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3088" behindDoc="0" locked="0" layoutInCell="1" allowOverlap="1" wp14:anchorId="764F0F2A" wp14:editId="5205C521">
                <wp:simplePos x="0" y="0"/>
                <wp:positionH relativeFrom="column">
                  <wp:posOffset>1409700</wp:posOffset>
                </wp:positionH>
                <wp:positionV relativeFrom="paragraph">
                  <wp:posOffset>127000</wp:posOffset>
                </wp:positionV>
                <wp:extent cx="2041525" cy="41275"/>
                <wp:effectExtent l="0" t="0" r="0" b="0"/>
                <wp:wrapNone/>
                <wp:docPr id="2147055097" name="Straight Arrow Connector 2147055097"/>
                <wp:cNvGraphicFramePr/>
                <a:graphic xmlns:a="http://schemas.openxmlformats.org/drawingml/2006/main">
                  <a:graphicData uri="http://schemas.microsoft.com/office/word/2010/wordprocessingShape">
                    <wps:wsp>
                      <wps:cNvCnPr/>
                      <wps:spPr>
                        <a:xfrm>
                          <a:off x="4330000" y="3764125"/>
                          <a:ext cx="2032000" cy="3175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11pt;margin-top:10pt;height:3.25pt;width:160.75pt;z-index:251659264;mso-width-relative:page;mso-height-relative:page;" filled="f" stroked="t" coordsize="21600,21600" o:gfxdata="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KCp2NUAAAAJAQAADwAA&#10;AAAAAAABACAAAAAiAAAAZHJzL2Rvd25yZXYueG1sUEsBAhQAFAAAAAgAh07iQI1PEmxSAgAAuwQA&#10;AA4AAAAAAAAAAQAgAAAAJAEAAGRycy9lMm9Eb2MueG1sUEsFBgAAAAAGAAYAWQEAAOgFAAAAAA==&#10;">
                <v:fill on="f" focussize="0,0"/>
                <v:stroke color="#ED7D31 [3205]"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684352" behindDoc="0" locked="0" layoutInCell="1" allowOverlap="1" wp14:anchorId="42685B07" wp14:editId="387905CB">
                <wp:simplePos x="0" y="0"/>
                <wp:positionH relativeFrom="column">
                  <wp:posOffset>3429000</wp:posOffset>
                </wp:positionH>
                <wp:positionV relativeFrom="paragraph">
                  <wp:posOffset>190500</wp:posOffset>
                </wp:positionV>
                <wp:extent cx="22225" cy="288925"/>
                <wp:effectExtent l="0" t="0" r="0" b="0"/>
                <wp:wrapNone/>
                <wp:docPr id="2147055108" name="Straight Arrow Connector 2147055108"/>
                <wp:cNvGraphicFramePr/>
                <a:graphic xmlns:a="http://schemas.openxmlformats.org/drawingml/2006/main">
                  <a:graphicData uri="http://schemas.microsoft.com/office/word/2010/wordprocessingShape">
                    <wps:wsp>
                      <wps:cNvCnPr/>
                      <wps:spPr>
                        <a:xfrm>
                          <a:off x="5339650" y="3640300"/>
                          <a:ext cx="12700" cy="27940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270pt;margin-top:15pt;height:22.75pt;width:1.75pt;z-index:251659264;mso-width-relative:page;mso-height-relative:page;" filled="f" stroked="t" coordsize="21600,21600" o:gfxdata="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BqCz11gAAAAkBAAAP&#10;AAAAAAAAAAEAIAAAACIAAABkcnMvZG93bnJldi54bWxQSwECFAAUAAAACACHTuJA+VPfNVMCAAC6&#10;BAAADgAAAAAAAAABACAAAAAlAQAAZHJzL2Uyb0RvYy54bWxQSwUGAAAAAAYABgBZAQAA6gUAAAAA&#10;">
                <v:fill on="f" focussize="0,0"/>
                <v:stroke color="#ED7D31 [3205]"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700736" behindDoc="0" locked="0" layoutInCell="1" allowOverlap="1" wp14:anchorId="15E005F4" wp14:editId="4E5126E0">
                <wp:simplePos x="0" y="0"/>
                <wp:positionH relativeFrom="column">
                  <wp:posOffset>3441700</wp:posOffset>
                </wp:positionH>
                <wp:positionV relativeFrom="paragraph">
                  <wp:posOffset>444500</wp:posOffset>
                </wp:positionV>
                <wp:extent cx="6350" cy="25400"/>
                <wp:effectExtent l="0" t="0" r="0" b="0"/>
                <wp:wrapNone/>
                <wp:docPr id="2147055124" name="Straight Arrow Connector 2147055124"/>
                <wp:cNvGraphicFramePr/>
                <a:graphic xmlns:a="http://schemas.openxmlformats.org/drawingml/2006/main">
                  <a:graphicData uri="http://schemas.microsoft.com/office/word/2010/wordprocessingShape">
                    <wps:wsp>
                      <wps:cNvCnPr/>
                      <wps:spPr>
                        <a:xfrm rot="10800000" flipH="1">
                          <a:off x="5028500" y="3776825"/>
                          <a:ext cx="635000" cy="63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271pt;margin-top:35pt;height:2pt;width:0.5pt;rotation:11796480f;z-index:251659264;mso-width-relative:page;mso-height-relative:page;" filled="f" stroked="t" coordsize="21600,21600" o:gfxdata="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uanNYAAAAJAQAADwAAAAAAAAABACAAAAAiAAAAZHJzL2Rvd25yZXYueG1sUEsBAhQA&#10;FAAAAAgAh07iQKZNUNFmAgAA2AQAAA4AAAAAAAAAAQAgAAAAJQEAAGRycy9lMm9Eb2MueG1sUEsF&#10;BgAAAAAGAAYAWQEAAP0FA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16768" behindDoc="0" locked="0" layoutInCell="1" allowOverlap="1" wp14:anchorId="1A4D32EC" wp14:editId="1EA74F85">
                <wp:simplePos x="0" y="0"/>
                <wp:positionH relativeFrom="column">
                  <wp:posOffset>4086225</wp:posOffset>
                </wp:positionH>
                <wp:positionV relativeFrom="paragraph">
                  <wp:posOffset>342900</wp:posOffset>
                </wp:positionV>
                <wp:extent cx="2409825" cy="857250"/>
                <wp:effectExtent l="0" t="0" r="0" b="0"/>
                <wp:wrapNone/>
                <wp:docPr id="2147055042" name="Rounded Rectangle 2147055042"/>
                <wp:cNvGraphicFramePr/>
                <a:graphic xmlns:a="http://schemas.openxmlformats.org/drawingml/2006/main">
                  <a:graphicData uri="http://schemas.microsoft.com/office/word/2010/wordprocessingShape">
                    <wps:wsp>
                      <wps:cNvSpPr/>
                      <wps:spPr>
                        <a:xfrm>
                          <a:off x="4104575" y="3083650"/>
                          <a:ext cx="2482800" cy="8865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65144A52" w14:textId="77777777" w:rsidR="00A33695" w:rsidRDefault="00A33695">
                            <w:pPr>
                              <w:jc w:val="center"/>
                            </w:pPr>
                          </w:p>
                          <w:p w14:paraId="56740FD1" w14:textId="77777777" w:rsidR="00A33695" w:rsidRDefault="00000000">
                            <w:pPr>
                              <w:spacing w:line="258" w:lineRule="auto"/>
                              <w:jc w:val="center"/>
                            </w:pPr>
                            <w:r>
                              <w:rPr>
                                <w:color w:val="000000"/>
                              </w:rPr>
                              <w:t>Enables CORS on the Flask app, allowing it to handle requests from different origins.</w:t>
                            </w:r>
                          </w:p>
                          <w:p w14:paraId="3D8FB193" w14:textId="77777777" w:rsidR="00A33695" w:rsidRDefault="00A33695">
                            <w:pPr>
                              <w:spacing w:line="258" w:lineRule="auto"/>
                              <w:jc w:val="center"/>
                            </w:pPr>
                          </w:p>
                        </w:txbxContent>
                      </wps:txbx>
                      <wps:bodyPr spcFirstLastPara="1" wrap="square" lIns="91425" tIns="45700" rIns="91425" bIns="45700" anchor="ctr" anchorCtr="0">
                        <a:noAutofit/>
                      </wps:bodyPr>
                    </wps:wsp>
                  </a:graphicData>
                </a:graphic>
              </wp:anchor>
            </w:drawing>
          </mc:Choice>
          <mc:Fallback>
            <w:pict>
              <v:roundrect w14:anchorId="1A4D32EC" id="Rounded Rectangle 2147055042" o:spid="_x0000_s1068" style="position:absolute;margin-left:321.75pt;margin-top:27pt;width:189.75pt;height:67.5pt;z-index:251616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65144A52" w14:textId="77777777" w:rsidR="00A33695" w:rsidRDefault="00A33695">
                      <w:pPr>
                        <w:jc w:val="center"/>
                      </w:pPr>
                    </w:p>
                    <w:p w14:paraId="56740FD1" w14:textId="77777777" w:rsidR="00A33695" w:rsidRDefault="00000000">
                      <w:pPr>
                        <w:spacing w:line="258" w:lineRule="auto"/>
                        <w:jc w:val="center"/>
                      </w:pPr>
                      <w:r>
                        <w:rPr>
                          <w:color w:val="000000"/>
                        </w:rPr>
                        <w:t>Enables CORS on the Flask app, allowing it to handle requests from different origins.</w:t>
                      </w:r>
                    </w:p>
                    <w:p w14:paraId="3D8FB193" w14:textId="77777777" w:rsidR="00A33695" w:rsidRDefault="00A33695">
                      <w:pPr>
                        <w:spacing w:line="258" w:lineRule="auto"/>
                        <w:jc w:val="center"/>
                      </w:pPr>
                    </w:p>
                  </w:txbxContent>
                </v:textbox>
              </v:roundrect>
            </w:pict>
          </mc:Fallback>
        </mc:AlternateContent>
      </w:r>
      <w:r>
        <w:rPr>
          <w:noProof/>
        </w:rPr>
        <mc:AlternateContent>
          <mc:Choice Requires="wps">
            <w:drawing>
              <wp:anchor distT="0" distB="0" distL="114300" distR="114300" simplePos="0" relativeHeight="251611648" behindDoc="0" locked="0" layoutInCell="1" allowOverlap="1" wp14:anchorId="13A2553F" wp14:editId="55AD00A4">
                <wp:simplePos x="0" y="0"/>
                <wp:positionH relativeFrom="column">
                  <wp:posOffset>4013200</wp:posOffset>
                </wp:positionH>
                <wp:positionV relativeFrom="paragraph">
                  <wp:posOffset>1320800</wp:posOffset>
                </wp:positionV>
                <wp:extent cx="2254250" cy="311150"/>
                <wp:effectExtent l="0" t="0" r="0" b="0"/>
                <wp:wrapNone/>
                <wp:docPr id="2147055037" name="Rounded Rectangle 2147055037"/>
                <wp:cNvGraphicFramePr/>
                <a:graphic xmlns:a="http://schemas.openxmlformats.org/drawingml/2006/main">
                  <a:graphicData uri="http://schemas.microsoft.com/office/word/2010/wordprocessingShape">
                    <wps:wsp>
                      <wps:cNvSpPr/>
                      <wps:spPr>
                        <a:xfrm>
                          <a:off x="4225225" y="3630775"/>
                          <a:ext cx="2241550" cy="2984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1B14BB53" w14:textId="77777777" w:rsidR="00A33695" w:rsidRDefault="00000000">
                            <w:pPr>
                              <w:spacing w:line="258" w:lineRule="auto"/>
                              <w:jc w:val="center"/>
                            </w:pPr>
                            <w:r>
                              <w:rPr>
                                <w:color w:val="000000"/>
                              </w:rPr>
                              <w:t>Image Preprocessing Function</w:t>
                            </w:r>
                          </w:p>
                        </w:txbxContent>
                      </wps:txbx>
                      <wps:bodyPr spcFirstLastPara="1" wrap="square" lIns="91425" tIns="45700" rIns="91425" bIns="45700" anchor="ctr" anchorCtr="0">
                        <a:noAutofit/>
                      </wps:bodyPr>
                    </wps:wsp>
                  </a:graphicData>
                </a:graphic>
              </wp:anchor>
            </w:drawing>
          </mc:Choice>
          <mc:Fallback>
            <w:pict>
              <v:roundrect w14:anchorId="13A2553F" id="Rounded Rectangle 2147055037" o:spid="_x0000_s1069" style="position:absolute;margin-left:316pt;margin-top:104pt;width:177.5pt;height:24.5pt;z-index:251611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1B14BB53" w14:textId="77777777" w:rsidR="00A33695" w:rsidRDefault="00000000">
                      <w:pPr>
                        <w:spacing w:line="258" w:lineRule="auto"/>
                        <w:jc w:val="center"/>
                      </w:pPr>
                      <w:r>
                        <w:rPr>
                          <w:color w:val="000000"/>
                        </w:rPr>
                        <w:t>Image Preprocessing Function</w:t>
                      </w:r>
                    </w:p>
                  </w:txbxContent>
                </v:textbox>
              </v:roundrect>
            </w:pict>
          </mc:Fallback>
        </mc:AlternateContent>
      </w:r>
      <w:r>
        <w:rPr>
          <w:noProof/>
        </w:rPr>
        <mc:AlternateContent>
          <mc:Choice Requires="wps">
            <w:drawing>
              <wp:anchor distT="0" distB="0" distL="114300" distR="114300" simplePos="0" relativeHeight="251695616" behindDoc="0" locked="0" layoutInCell="1" allowOverlap="1" wp14:anchorId="68FE7A9A" wp14:editId="05B25CC9">
                <wp:simplePos x="0" y="0"/>
                <wp:positionH relativeFrom="column">
                  <wp:posOffset>4305300</wp:posOffset>
                </wp:positionH>
                <wp:positionV relativeFrom="paragraph">
                  <wp:posOffset>1955800</wp:posOffset>
                </wp:positionV>
                <wp:extent cx="1860550" cy="330200"/>
                <wp:effectExtent l="0" t="0" r="0" b="0"/>
                <wp:wrapNone/>
                <wp:docPr id="2147055119" name="Rounded Rectangle 2147055119"/>
                <wp:cNvGraphicFramePr/>
                <a:graphic xmlns:a="http://schemas.openxmlformats.org/drawingml/2006/main">
                  <a:graphicData uri="http://schemas.microsoft.com/office/word/2010/wordprocessingShape">
                    <wps:wsp>
                      <wps:cNvSpPr/>
                      <wps:spPr>
                        <a:xfrm>
                          <a:off x="4422075" y="3621250"/>
                          <a:ext cx="1847850" cy="3175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45A8F255" w14:textId="77777777" w:rsidR="00A33695" w:rsidRDefault="00000000">
                            <w:pPr>
                              <w:spacing w:line="258" w:lineRule="auto"/>
                              <w:jc w:val="center"/>
                            </w:pPr>
                            <w:r>
                              <w:rPr>
                                <w:color w:val="000000"/>
                              </w:rPr>
                              <w:t>Encode Image Function</w:t>
                            </w:r>
                          </w:p>
                        </w:txbxContent>
                      </wps:txbx>
                      <wps:bodyPr spcFirstLastPara="1" wrap="square" lIns="91425" tIns="45700" rIns="91425" bIns="45700" anchor="ctr" anchorCtr="0">
                        <a:noAutofit/>
                      </wps:bodyPr>
                    </wps:wsp>
                  </a:graphicData>
                </a:graphic>
              </wp:anchor>
            </w:drawing>
          </mc:Choice>
          <mc:Fallback>
            <w:pict>
              <v:roundrect w14:anchorId="68FE7A9A" id="Rounded Rectangle 2147055119" o:spid="_x0000_s1070" style="position:absolute;margin-left:339pt;margin-top:154pt;width:146.5pt;height:2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45A8F255" w14:textId="77777777" w:rsidR="00A33695" w:rsidRDefault="00000000">
                      <w:pPr>
                        <w:spacing w:line="258" w:lineRule="auto"/>
                        <w:jc w:val="center"/>
                      </w:pPr>
                      <w:r>
                        <w:rPr>
                          <w:color w:val="000000"/>
                        </w:rPr>
                        <w:t>Encode Image Function</w:t>
                      </w:r>
                    </w:p>
                  </w:txbxContent>
                </v:textbox>
              </v:roundrect>
            </w:pict>
          </mc:Fallback>
        </mc:AlternateContent>
      </w:r>
      <w:r>
        <w:rPr>
          <w:noProof/>
        </w:rPr>
        <mc:AlternateContent>
          <mc:Choice Requires="wps">
            <w:drawing>
              <wp:anchor distT="0" distB="0" distL="114300" distR="114300" simplePos="0" relativeHeight="251610624" behindDoc="0" locked="0" layoutInCell="1" allowOverlap="1" wp14:anchorId="269E41A5" wp14:editId="20491A61">
                <wp:simplePos x="0" y="0"/>
                <wp:positionH relativeFrom="column">
                  <wp:posOffset>1143000</wp:posOffset>
                </wp:positionH>
                <wp:positionV relativeFrom="paragraph">
                  <wp:posOffset>1066800</wp:posOffset>
                </wp:positionV>
                <wp:extent cx="2873375" cy="428625"/>
                <wp:effectExtent l="0" t="0" r="0" b="0"/>
                <wp:wrapNone/>
                <wp:docPr id="2147055036" name="Elbow Connector 2147055036"/>
                <wp:cNvGraphicFramePr/>
                <a:graphic xmlns:a="http://schemas.openxmlformats.org/drawingml/2006/main">
                  <a:graphicData uri="http://schemas.microsoft.com/office/word/2010/wordprocessingShape">
                    <wps:wsp>
                      <wps:cNvCnPr/>
                      <wps:spPr>
                        <a:xfrm>
                          <a:off x="3914075" y="3570450"/>
                          <a:ext cx="2863850" cy="41910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90pt;margin-top:84pt;height:33.75pt;width:226.25pt;z-index:251659264;mso-width-relative:page;mso-height-relative:page;" filled="f" stroked="t" coordsize="21600,21600" o:gfxdata="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Yz9N2gAAAAsBAAAPAAAAAAAAAAEAIAAAACIAAABkcnMvZG93bnJl&#10;di54bWxQSwECFAAUAAAACACHTuJAXlA69m0CAADiBAAADgAAAAAAAAABACAAAAApAQAAZHJzL2Uy&#10;b0RvYy54bWxQSwUGAAAAAAYABgBZAQAACA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29056" behindDoc="0" locked="0" layoutInCell="1" allowOverlap="1" wp14:anchorId="2F85C0FF" wp14:editId="3949D499">
                <wp:simplePos x="0" y="0"/>
                <wp:positionH relativeFrom="column">
                  <wp:posOffset>762000</wp:posOffset>
                </wp:positionH>
                <wp:positionV relativeFrom="paragraph">
                  <wp:posOffset>1765300</wp:posOffset>
                </wp:positionV>
                <wp:extent cx="3546475" cy="358775"/>
                <wp:effectExtent l="0" t="0" r="0" b="0"/>
                <wp:wrapNone/>
                <wp:docPr id="2147055054" name="Elbow Connector 2147055054"/>
                <wp:cNvGraphicFramePr/>
                <a:graphic xmlns:a="http://schemas.openxmlformats.org/drawingml/2006/main">
                  <a:graphicData uri="http://schemas.microsoft.com/office/word/2010/wordprocessingShape">
                    <wps:wsp>
                      <wps:cNvCnPr/>
                      <wps:spPr>
                        <a:xfrm>
                          <a:off x="3577525" y="3605375"/>
                          <a:ext cx="3536950" cy="34925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60pt;margin-top:139pt;height:28.25pt;width:279.25pt;z-index:251659264;mso-width-relative:page;mso-height-relative:page;" filled="f" stroked="t" coordsize="21600,21600" o:gfxdata="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kxYiP2gAAAAsBAAAPAAAAAAAAAAEAIAAAACIAAABkcnMvZG93bnJldi54&#10;bWxQSwECFAAUAAAACACHTuJABNWmZmoCAADiBAAADgAAAAAAAAABACAAAAApAQAAZHJzL2Uyb0Rv&#10;Yy54bWxQSwUGAAAAAAYABgBZAQAABQ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44416" behindDoc="0" locked="0" layoutInCell="1" allowOverlap="1" wp14:anchorId="606DC2E1" wp14:editId="6DDA0EA6">
                <wp:simplePos x="0" y="0"/>
                <wp:positionH relativeFrom="column">
                  <wp:posOffset>1168400</wp:posOffset>
                </wp:positionH>
                <wp:positionV relativeFrom="paragraph">
                  <wp:posOffset>2374900</wp:posOffset>
                </wp:positionV>
                <wp:extent cx="3082925" cy="244475"/>
                <wp:effectExtent l="0" t="0" r="0" b="0"/>
                <wp:wrapNone/>
                <wp:docPr id="2147055069" name="Elbow Connector 2147055069"/>
                <wp:cNvGraphicFramePr/>
                <a:graphic xmlns:a="http://schemas.openxmlformats.org/drawingml/2006/main">
                  <a:graphicData uri="http://schemas.microsoft.com/office/word/2010/wordprocessingShape">
                    <wps:wsp>
                      <wps:cNvCnPr/>
                      <wps:spPr>
                        <a:xfrm>
                          <a:off x="3809300" y="3662525"/>
                          <a:ext cx="3073400" cy="23495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92pt;margin-top:187pt;height:19.25pt;width:242.75pt;z-index:251659264;mso-width-relative:page;mso-height-relative:page;" filled="f" stroked="t" coordsize="21600,21600" o:gfxdata="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ZaTKXbAAAACwEAAA8AAAAAAAAAAQAgAAAAIgAAAGRycy9kb3ducmV2&#10;LnhtbFBLAQIUABQAAAAIAIdO4kBzRoEnawIAAOIEAAAOAAAAAAAAAAEAIAAAACoBAABkcnMvZTJv&#10;RG9jLnhtbFBLBQYAAAAABgAGAFkBAAAHBg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36224" behindDoc="0" locked="0" layoutInCell="1" allowOverlap="1" wp14:anchorId="6170D922" wp14:editId="4146DDAB">
                <wp:simplePos x="0" y="0"/>
                <wp:positionH relativeFrom="column">
                  <wp:posOffset>4254500</wp:posOffset>
                </wp:positionH>
                <wp:positionV relativeFrom="paragraph">
                  <wp:posOffset>2463800</wp:posOffset>
                </wp:positionV>
                <wp:extent cx="1993900" cy="317500"/>
                <wp:effectExtent l="0" t="0" r="0" b="0"/>
                <wp:wrapNone/>
                <wp:docPr id="2147055061" name="Rounded Rectangle 2147055061"/>
                <wp:cNvGraphicFramePr/>
                <a:graphic xmlns:a="http://schemas.openxmlformats.org/drawingml/2006/main">
                  <a:graphicData uri="http://schemas.microsoft.com/office/word/2010/wordprocessingShape">
                    <wps:wsp>
                      <wps:cNvSpPr/>
                      <wps:spPr>
                        <a:xfrm>
                          <a:off x="4355400" y="3627600"/>
                          <a:ext cx="1981200" cy="3048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39053028" w14:textId="77777777" w:rsidR="00A33695" w:rsidRDefault="00000000">
                            <w:pPr>
                              <w:spacing w:line="258" w:lineRule="auto"/>
                              <w:jc w:val="center"/>
                            </w:pPr>
                            <w:r>
                              <w:rPr>
                                <w:color w:val="000000"/>
                              </w:rPr>
                              <w:t>Generate Caption Function</w:t>
                            </w:r>
                          </w:p>
                        </w:txbxContent>
                      </wps:txbx>
                      <wps:bodyPr spcFirstLastPara="1" wrap="square" lIns="91425" tIns="45700" rIns="91425" bIns="45700" anchor="ctr" anchorCtr="0">
                        <a:noAutofit/>
                      </wps:bodyPr>
                    </wps:wsp>
                  </a:graphicData>
                </a:graphic>
              </wp:anchor>
            </w:drawing>
          </mc:Choice>
          <mc:Fallback>
            <w:pict>
              <v:roundrect w14:anchorId="6170D922" id="Rounded Rectangle 2147055061" o:spid="_x0000_s1071" style="position:absolute;margin-left:335pt;margin-top:194pt;width:157pt;height:25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" fillcolor="white [3201]" strokecolor="#70ad47 [3209]" strokeweight="1pt">
                <v:stroke startarrowwidth="narrow" startarrowlength="short" endarrowwidth="narrow" endarrowlength="short" joinstyle="miter"/>
                <v:textbox inset="2.53958mm,1.2694mm,2.53958mm,1.2694mm">
                  <w:txbxContent>
                    <w:p w14:paraId="39053028" w14:textId="77777777" w:rsidR="00A33695" w:rsidRDefault="00000000">
                      <w:pPr>
                        <w:spacing w:line="258" w:lineRule="auto"/>
                        <w:jc w:val="center"/>
                      </w:pPr>
                      <w:r>
                        <w:rPr>
                          <w:color w:val="000000"/>
                        </w:rPr>
                        <w:t>Generate Caption Function</w:t>
                      </w:r>
                    </w:p>
                  </w:txbxContent>
                </v:textbox>
              </v:roundrect>
            </w:pict>
          </mc:Fallback>
        </mc:AlternateContent>
      </w:r>
    </w:p>
    <w:p w14:paraId="777C9044" w14:textId="77777777" w:rsidR="00A33695" w:rsidRDefault="00A33695">
      <w:pPr>
        <w:rPr>
          <w:sz w:val="24"/>
          <w:szCs w:val="24"/>
        </w:rPr>
      </w:pPr>
    </w:p>
    <w:p w14:paraId="00B789E7" w14:textId="77777777" w:rsidR="00A33695" w:rsidRPr="00BB6817" w:rsidRDefault="00000000">
      <w:pPr>
        <w:rPr>
          <w:rFonts w:ascii="Bahnschrift Condensed" w:hAnsi="Bahnschrift Condensed"/>
          <w:sz w:val="24"/>
          <w:szCs w:val="24"/>
        </w:rPr>
      </w:pPr>
      <w:r w:rsidRPr="00BB6817">
        <w:rPr>
          <w:rFonts w:ascii="Bahnschrift Condensed" w:hAnsi="Bahnschrift Condensed"/>
          <w:sz w:val="24"/>
          <w:szCs w:val="24"/>
        </w:rPr>
        <w:t>LLM Flask</w:t>
      </w:r>
    </w:p>
    <w:p w14:paraId="1C320683" w14:textId="77777777" w:rsidR="00A33695" w:rsidRDefault="00000000">
      <w:pPr>
        <w:rPr>
          <w:sz w:val="24"/>
          <w:szCs w:val="24"/>
        </w:rPr>
      </w:pPr>
      <w:r>
        <w:rPr>
          <w:noProof/>
          <w:sz w:val="24"/>
          <w:szCs w:val="24"/>
        </w:rPr>
        <w:drawing>
          <wp:inline distT="0" distB="0" distL="0" distR="0" wp14:anchorId="56B2CDAC" wp14:editId="2489368C">
            <wp:extent cx="4191000" cy="4010025"/>
            <wp:effectExtent l="0" t="0" r="0" b="0"/>
            <wp:docPr id="2147055136" name="image6.png"/>
            <wp:cNvGraphicFramePr/>
            <a:graphic xmlns:a="http://schemas.openxmlformats.org/drawingml/2006/main">
              <a:graphicData uri="http://schemas.openxmlformats.org/drawingml/2006/picture">
                <pic:pic xmlns:pic="http://schemas.openxmlformats.org/drawingml/2006/picture">
                  <pic:nvPicPr>
                    <pic:cNvPr id="2147055136" name="image6.png"/>
                    <pic:cNvPicPr preferRelativeResize="0"/>
                  </pic:nvPicPr>
                  <pic:blipFill>
                    <a:blip r:embed="rId58"/>
                    <a:srcRect/>
                    <a:stretch>
                      <a:fillRect/>
                    </a:stretch>
                  </pic:blipFill>
                  <pic:spPr>
                    <a:xfrm>
                      <a:off x="0" y="0"/>
                      <a:ext cx="4191585" cy="4010585"/>
                    </a:xfrm>
                    <a:prstGeom prst="rect">
                      <a:avLst/>
                    </a:prstGeom>
                  </pic:spPr>
                </pic:pic>
              </a:graphicData>
            </a:graphic>
          </wp:inline>
        </w:drawing>
      </w:r>
      <w:r>
        <w:rPr>
          <w:noProof/>
        </w:rPr>
        <mc:AlternateContent>
          <mc:Choice Requires="wps">
            <w:drawing>
              <wp:anchor distT="0" distB="0" distL="114300" distR="114300" simplePos="0" relativeHeight="251656704" behindDoc="0" locked="0" layoutInCell="1" allowOverlap="1" wp14:anchorId="3EFE6463" wp14:editId="405E0767">
                <wp:simplePos x="0" y="0"/>
                <wp:positionH relativeFrom="column">
                  <wp:posOffset>2514600</wp:posOffset>
                </wp:positionH>
                <wp:positionV relativeFrom="paragraph">
                  <wp:posOffset>152400</wp:posOffset>
                </wp:positionV>
                <wp:extent cx="6350" cy="25400"/>
                <wp:effectExtent l="0" t="0" r="0" b="0"/>
                <wp:wrapNone/>
                <wp:docPr id="2147055081" name="Straight Arrow Connector 2147055081"/>
                <wp:cNvGraphicFramePr/>
                <a:graphic xmlns:a="http://schemas.openxmlformats.org/drawingml/2006/main">
                  <a:graphicData uri="http://schemas.microsoft.com/office/word/2010/wordprocessingShape">
                    <wps:wsp>
                      <wps:cNvCnPr/>
                      <wps:spPr>
                        <a:xfrm rot="10800000" flipH="1">
                          <a:off x="4431600" y="3776825"/>
                          <a:ext cx="1828800" cy="63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198pt;margin-top:12pt;height:2pt;width:0.5pt;rotation:11796480f;z-index:251659264;mso-width-relative:page;mso-height-relative:page;" filled="f" stroked="t" coordsize="21600,21600" o:gfxdata="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9CWDPXAAAACQEAAA8AAAAAAAAAAQAgAAAAIgAAAGRycy9kb3ducmV2Lnht&#10;bFBLAQIUABQAAAAIAIdO4kDJJ1RdbAIAANkEAAAOAAAAAAAAAAEAIAAAACYBAABkcnMvZTJvRG9j&#10;LnhtbFBLBQYAAAAABgAGAFkBAAAEBg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38272" behindDoc="0" locked="0" layoutInCell="1" allowOverlap="1" wp14:anchorId="724EC14C" wp14:editId="525A7A5E">
                <wp:simplePos x="0" y="0"/>
                <wp:positionH relativeFrom="column">
                  <wp:posOffset>4368800</wp:posOffset>
                </wp:positionH>
                <wp:positionV relativeFrom="paragraph">
                  <wp:posOffset>0</wp:posOffset>
                </wp:positionV>
                <wp:extent cx="1987550" cy="527050"/>
                <wp:effectExtent l="0" t="0" r="0" b="0"/>
                <wp:wrapNone/>
                <wp:docPr id="2147055063" name="Rounded Rectangle 2147055063"/>
                <wp:cNvGraphicFramePr/>
                <a:graphic xmlns:a="http://schemas.openxmlformats.org/drawingml/2006/main">
                  <a:graphicData uri="http://schemas.microsoft.com/office/word/2010/wordprocessingShape">
                    <wps:wsp>
                      <wps:cNvSpPr/>
                      <wps:spPr>
                        <a:xfrm>
                          <a:off x="4358575" y="3522825"/>
                          <a:ext cx="1974850" cy="514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248C4CF2" w14:textId="77777777" w:rsidR="00A33695" w:rsidRDefault="00000000">
                            <w:pPr>
                              <w:spacing w:line="258" w:lineRule="auto"/>
                              <w:jc w:val="center"/>
                            </w:pPr>
                            <w:r>
                              <w:rPr>
                                <w:color w:val="000000"/>
                              </w:rPr>
                              <w:t>Defines a route for handling POST requests to /upload.</w:t>
                            </w:r>
                          </w:p>
                        </w:txbxContent>
                      </wps:txbx>
                      <wps:bodyPr spcFirstLastPara="1" wrap="square" lIns="91425" tIns="45700" rIns="91425" bIns="45700" anchor="ctr" anchorCtr="0">
                        <a:noAutofit/>
                      </wps:bodyPr>
                    </wps:wsp>
                  </a:graphicData>
                </a:graphic>
              </wp:anchor>
            </w:drawing>
          </mc:Choice>
          <mc:Fallback>
            <w:pict>
              <v:roundrect w14:anchorId="724EC14C" id="Rounded Rectangle 2147055063" o:spid="_x0000_s1072" style="position:absolute;margin-left:344pt;margin-top:0;width:156.5pt;height:41.5pt;z-index:25163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" fillcolor="white [3201]" strokecolor="#70ad47 [3209]" strokeweight="1pt">
                <v:stroke startarrowwidth="narrow" startarrowlength="short" endarrowwidth="narrow" endarrowlength="short" joinstyle="miter"/>
                <v:textbox inset="2.53958mm,1.2694mm,2.53958mm,1.2694mm">
                  <w:txbxContent>
                    <w:p w14:paraId="248C4CF2" w14:textId="77777777" w:rsidR="00A33695" w:rsidRDefault="00000000">
                      <w:pPr>
                        <w:spacing w:line="258" w:lineRule="auto"/>
                        <w:jc w:val="center"/>
                      </w:pPr>
                      <w:r>
                        <w:rPr>
                          <w:color w:val="000000"/>
                        </w:rPr>
                        <w:t>Defines a route for handling POST requests to /upload.</w:t>
                      </w:r>
                    </w:p>
                  </w:txbxContent>
                </v:textbox>
              </v:roundrect>
            </w:pict>
          </mc:Fallback>
        </mc:AlternateContent>
      </w:r>
      <w:r>
        <w:rPr>
          <w:noProof/>
        </w:rPr>
        <mc:AlternateContent>
          <mc:Choice Requires="wps">
            <w:drawing>
              <wp:anchor distT="0" distB="0" distL="114300" distR="114300" simplePos="0" relativeHeight="251618816" behindDoc="0" locked="0" layoutInCell="1" allowOverlap="1" wp14:anchorId="7415486E" wp14:editId="6F888D75">
                <wp:simplePos x="0" y="0"/>
                <wp:positionH relativeFrom="column">
                  <wp:posOffset>1752600</wp:posOffset>
                </wp:positionH>
                <wp:positionV relativeFrom="paragraph">
                  <wp:posOffset>2946400</wp:posOffset>
                </wp:positionV>
                <wp:extent cx="2676525" cy="676275"/>
                <wp:effectExtent l="0" t="0" r="0" b="0"/>
                <wp:wrapNone/>
                <wp:docPr id="2147055044" name="Elbow Connector 2147055044"/>
                <wp:cNvGraphicFramePr/>
                <a:graphic xmlns:a="http://schemas.openxmlformats.org/drawingml/2006/main">
                  <a:graphicData uri="http://schemas.microsoft.com/office/word/2010/wordprocessingShape">
                    <wps:wsp>
                      <wps:cNvCnPr/>
                      <wps:spPr>
                        <a:xfrm rot="10800000" flipH="1">
                          <a:off x="4012500" y="3446625"/>
                          <a:ext cx="2667000" cy="666750"/>
                        </a:xfrm>
                        <a:prstGeom prst="bentConnector3">
                          <a:avLst>
                            <a:gd name="adj1" fmla="val 50000"/>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flip:x;margin-left:138pt;margin-top:232pt;height:53.25pt;width:210.75pt;rotation:11796480f;z-index:251659264;mso-width-relative:page;mso-height-relative:page;" filled="f" stroked="t" coordsize="21600,21600" o:gfxdata="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6VfE+2wAAAAsBAAAPAAAAAAAAAAEAIAAA&#10;ACIAAABkcnMvZG93bnJldi54bWxQSwECFAAUAAAACACHTuJAYWm8+HsCAAD7BAAADgAAAAAAAAAB&#10;ACAAAAAqAQAAZHJzL2Uyb0RvYy54bWxQSwUGAAAAAAYABgBZAQAAFwYAAAAA&#10;" adj="1080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74112" behindDoc="0" locked="0" layoutInCell="1" allowOverlap="1" wp14:anchorId="64A7B81D" wp14:editId="114F1F0F">
                <wp:simplePos x="0" y="0"/>
                <wp:positionH relativeFrom="column">
                  <wp:posOffset>4445000</wp:posOffset>
                </wp:positionH>
                <wp:positionV relativeFrom="paragraph">
                  <wp:posOffset>2705100</wp:posOffset>
                </wp:positionV>
                <wp:extent cx="2114550" cy="527050"/>
                <wp:effectExtent l="0" t="0" r="0" b="0"/>
                <wp:wrapNone/>
                <wp:docPr id="2147055098" name="Rounded Rectangle 2147055098"/>
                <wp:cNvGraphicFramePr/>
                <a:graphic xmlns:a="http://schemas.openxmlformats.org/drawingml/2006/main">
                  <a:graphicData uri="http://schemas.microsoft.com/office/word/2010/wordprocessingShape">
                    <wps:wsp>
                      <wps:cNvSpPr/>
                      <wps:spPr>
                        <a:xfrm>
                          <a:off x="4295075" y="3522825"/>
                          <a:ext cx="2101850" cy="514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3FF7B9C5" w14:textId="77777777" w:rsidR="00A33695" w:rsidRDefault="00000000">
                            <w:pPr>
                              <w:spacing w:line="258" w:lineRule="auto"/>
                              <w:jc w:val="center"/>
                            </w:pPr>
                            <w:r>
                              <w:rPr>
                                <w:color w:val="000000"/>
                              </w:rPr>
                              <w:t>Ensures the app runs only if the script is executed directly.</w:t>
                            </w:r>
                          </w:p>
                        </w:txbxContent>
                      </wps:txbx>
                      <wps:bodyPr spcFirstLastPara="1" wrap="square" lIns="91425" tIns="45700" rIns="91425" bIns="45700" anchor="ctr" anchorCtr="0">
                        <a:noAutofit/>
                      </wps:bodyPr>
                    </wps:wsp>
                  </a:graphicData>
                </a:graphic>
              </wp:anchor>
            </w:drawing>
          </mc:Choice>
          <mc:Fallback>
            <w:pict>
              <v:roundrect w14:anchorId="64A7B81D" id="Rounded Rectangle 2147055098" o:spid="_x0000_s1073" style="position:absolute;margin-left:350pt;margin-top:213pt;width:166.5pt;height:41.5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" fillcolor="white [3201]" strokecolor="#70ad47 [3209]" strokeweight="1pt">
                <v:stroke startarrowwidth="narrow" startarrowlength="short" endarrowwidth="narrow" endarrowlength="short" joinstyle="miter"/>
                <v:textbox inset="2.53958mm,1.2694mm,2.53958mm,1.2694mm">
                  <w:txbxContent>
                    <w:p w14:paraId="3FF7B9C5" w14:textId="77777777" w:rsidR="00A33695" w:rsidRDefault="00000000">
                      <w:pPr>
                        <w:spacing w:line="258" w:lineRule="auto"/>
                        <w:jc w:val="center"/>
                      </w:pPr>
                      <w:r>
                        <w:rPr>
                          <w:color w:val="000000"/>
                        </w:rPr>
                        <w:t>Ensures the app runs only if the script is executed directly.</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236732DB" wp14:editId="4916BC12">
                <wp:simplePos x="0" y="0"/>
                <wp:positionH relativeFrom="column">
                  <wp:posOffset>2146300</wp:posOffset>
                </wp:positionH>
                <wp:positionV relativeFrom="paragraph">
                  <wp:posOffset>3771900</wp:posOffset>
                </wp:positionV>
                <wp:extent cx="19050" cy="25400"/>
                <wp:effectExtent l="0" t="0" r="0" b="0"/>
                <wp:wrapNone/>
                <wp:docPr id="2147055058" name="Straight Arrow Connector 2147055058"/>
                <wp:cNvGraphicFramePr/>
                <a:graphic xmlns:a="http://schemas.openxmlformats.org/drawingml/2006/main">
                  <a:graphicData uri="http://schemas.microsoft.com/office/word/2010/wordprocessingShape">
                    <wps:wsp>
                      <wps:cNvCnPr/>
                      <wps:spPr>
                        <a:xfrm>
                          <a:off x="4209350" y="3770475"/>
                          <a:ext cx="2273300" cy="19050"/>
                        </a:xfrm>
                        <a:prstGeom prst="straightConnector1">
                          <a:avLst/>
                        </a:prstGeom>
                        <a:noFill/>
                        <a:ln w="9525" cap="flat" cmpd="sng">
                          <a:solidFill>
                            <a:schemeClr val="accent2"/>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69pt;margin-top:297pt;height:2pt;width:1.5pt;z-index:251659264;mso-width-relative:page;mso-height-relative:page;" filled="f" stroked="t" coordsize="21600,21600" o:gfxdata="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k&#10;o8dy1wAAAAsBAAAPAAAAAAAAAAEAIAAAACIAAABkcnMvZG93bnJldi54bWxQSwECFAAUAAAACACH&#10;TuJA/Zgv+14CAADBBAAADgAAAAAAAAABACAAAAAmAQAAZHJzL2Uyb0RvYy54bWxQSwUGAAAAAAYA&#10;BgBZAQAA9gUAAAAA&#10;">
                <v:fill on="f" focussize="0,0"/>
                <v:stroke color="#ED7D31 [3205]"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630080" behindDoc="0" locked="0" layoutInCell="1" allowOverlap="1" wp14:anchorId="0839E771" wp14:editId="307098EB">
                <wp:simplePos x="0" y="0"/>
                <wp:positionH relativeFrom="column">
                  <wp:posOffset>4432300</wp:posOffset>
                </wp:positionH>
                <wp:positionV relativeFrom="paragraph">
                  <wp:posOffset>3454400</wp:posOffset>
                </wp:positionV>
                <wp:extent cx="2152650" cy="698500"/>
                <wp:effectExtent l="0" t="0" r="0" b="0"/>
                <wp:wrapNone/>
                <wp:docPr id="2147055055" name="Rounded Rectangle 2147055055"/>
                <wp:cNvGraphicFramePr/>
                <a:graphic xmlns:a="http://schemas.openxmlformats.org/drawingml/2006/main">
                  <a:graphicData uri="http://schemas.microsoft.com/office/word/2010/wordprocessingShape">
                    <wps:wsp>
                      <wps:cNvSpPr/>
                      <wps:spPr>
                        <a:xfrm>
                          <a:off x="4276025" y="3437100"/>
                          <a:ext cx="2139950" cy="6858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14:paraId="6679B96B" w14:textId="77777777" w:rsidR="00A33695" w:rsidRDefault="00000000">
                            <w:pPr>
                              <w:spacing w:line="258" w:lineRule="auto"/>
                              <w:jc w:val="center"/>
                            </w:pPr>
                            <w:r>
                              <w:rPr>
                                <w:color w:val="000000"/>
                              </w:rPr>
                              <w:t>Starts the Flask development server with debug mode enabled.</w:t>
                            </w:r>
                          </w:p>
                        </w:txbxContent>
                      </wps:txbx>
                      <wps:bodyPr spcFirstLastPara="1" wrap="square" lIns="91425" tIns="45700" rIns="91425" bIns="45700" anchor="ctr" anchorCtr="0">
                        <a:noAutofit/>
                      </wps:bodyPr>
                    </wps:wsp>
                  </a:graphicData>
                </a:graphic>
              </wp:anchor>
            </w:drawing>
          </mc:Choice>
          <mc:Fallback>
            <w:pict>
              <v:roundrect w14:anchorId="0839E771" id="Rounded Rectangle 2147055055" o:spid="_x0000_s1074" style="position:absolute;margin-left:349pt;margin-top:272pt;width:169.5pt;height:55pt;z-index:251630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" fillcolor="white [3201]" strokecolor="#70ad47 [3209]" strokeweight="1pt">
                <v:stroke startarrowwidth="narrow" startarrowlength="short" endarrowwidth="narrow" endarrowlength="short" joinstyle="miter"/>
                <v:textbox inset="2.53958mm,1.2694mm,2.53958mm,1.2694mm">
                  <w:txbxContent>
                    <w:p w14:paraId="6679B96B" w14:textId="77777777" w:rsidR="00A33695" w:rsidRDefault="00000000">
                      <w:pPr>
                        <w:spacing w:line="258" w:lineRule="auto"/>
                        <w:jc w:val="center"/>
                      </w:pPr>
                      <w:r>
                        <w:rPr>
                          <w:color w:val="000000"/>
                        </w:rPr>
                        <w:t>Starts the Flask development server with debug mode enabled.</w:t>
                      </w:r>
                    </w:p>
                  </w:txbxContent>
                </v:textbox>
              </v:roundrect>
            </w:pict>
          </mc:Fallback>
        </mc:AlternateContent>
      </w:r>
    </w:p>
    <w:p w14:paraId="46308DC8" w14:textId="77777777" w:rsidR="00A33695" w:rsidRDefault="00A33695">
      <w:pPr>
        <w:rPr>
          <w:sz w:val="24"/>
          <w:szCs w:val="24"/>
        </w:rPr>
      </w:pPr>
    </w:p>
    <w:p w14:paraId="4FBC0DDB" w14:textId="77777777" w:rsidR="00A33695" w:rsidRDefault="00A33695">
      <w:pPr>
        <w:rPr>
          <w:sz w:val="32"/>
          <w:szCs w:val="32"/>
        </w:rPr>
      </w:pPr>
    </w:p>
    <w:p w14:paraId="7C6C64C5" w14:textId="77777777" w:rsidR="00A33695" w:rsidRDefault="00000000">
      <w:pPr>
        <w:rPr>
          <w:rFonts w:ascii="Overlock" w:eastAsia="Overlock" w:hAnsi="Overlock" w:cs="Overlock"/>
          <w:sz w:val="32"/>
          <w:szCs w:val="32"/>
        </w:rPr>
      </w:pPr>
      <w:r>
        <w:rPr>
          <w:rFonts w:ascii="Overlock" w:eastAsia="Overlock" w:hAnsi="Overlock" w:cs="Overlock"/>
          <w:noProof/>
          <w:sz w:val="24"/>
          <w:szCs w:val="24"/>
        </w:rPr>
        <w:drawing>
          <wp:inline distT="0" distB="0" distL="0" distR="0" wp14:anchorId="6AA7320E" wp14:editId="2B383641">
            <wp:extent cx="3404870" cy="3181350"/>
            <wp:effectExtent l="0" t="0" r="0" b="0"/>
            <wp:docPr id="2147055137" name="image2.jpg"/>
            <wp:cNvGraphicFramePr/>
            <a:graphic xmlns:a="http://schemas.openxmlformats.org/drawingml/2006/main">
              <a:graphicData uri="http://schemas.openxmlformats.org/drawingml/2006/picture">
                <pic:pic xmlns:pic="http://schemas.openxmlformats.org/drawingml/2006/picture">
                  <pic:nvPicPr>
                    <pic:cNvPr id="2147055137" name="image2.jpg"/>
                    <pic:cNvPicPr preferRelativeResize="0"/>
                  </pic:nvPicPr>
                  <pic:blipFill>
                    <a:blip r:embed="rId33"/>
                    <a:srcRect/>
                    <a:stretch>
                      <a:fillRect/>
                    </a:stretch>
                  </pic:blipFill>
                  <pic:spPr>
                    <a:xfrm>
                      <a:off x="0" y="0"/>
                      <a:ext cx="3405188" cy="3181350"/>
                    </a:xfrm>
                    <a:prstGeom prst="rect">
                      <a:avLst/>
                    </a:prstGeom>
                  </pic:spPr>
                </pic:pic>
              </a:graphicData>
            </a:graphic>
          </wp:inline>
        </w:drawing>
      </w:r>
    </w:p>
    <w:p w14:paraId="6562CE14" w14:textId="77777777" w:rsidR="00A33695" w:rsidRDefault="00A33695">
      <w:pPr>
        <w:rPr>
          <w:b/>
          <w:sz w:val="36"/>
          <w:szCs w:val="36"/>
          <w:u w:val="single"/>
        </w:rPr>
      </w:pPr>
    </w:p>
    <w:p w14:paraId="1A88C07E" w14:textId="77777777" w:rsidR="00A33695" w:rsidRDefault="00A33695">
      <w:pPr>
        <w:rPr>
          <w:rFonts w:ascii="Times New Roman" w:eastAsia="Times New Roman" w:hAnsi="Times New Roman" w:cs="Times New Roman"/>
          <w:b/>
          <w:sz w:val="48"/>
          <w:szCs w:val="48"/>
        </w:rPr>
      </w:pPr>
    </w:p>
    <w:p w14:paraId="0B4D527B" w14:textId="77777777" w:rsidR="00A33695" w:rsidRDefault="00000000">
      <w:pPr>
        <w:rPr>
          <w:rFonts w:ascii="Times New Roman" w:eastAsia="Times New Roman" w:hAnsi="Times New Roman" w:cs="Times New Roman"/>
          <w:sz w:val="48"/>
          <w:szCs w:val="48"/>
        </w:rPr>
      </w:pPr>
      <w:r>
        <w:rPr>
          <w:rFonts w:ascii="Times New Roman" w:eastAsia="Times New Roman" w:hAnsi="Times New Roman" w:cs="Times New Roman"/>
          <w:b/>
          <w:sz w:val="48"/>
          <w:szCs w:val="48"/>
        </w:rPr>
        <w:t>PROJECT SCREENSHOTS</w:t>
      </w:r>
    </w:p>
    <w:p w14:paraId="3061EEB5" w14:textId="77777777" w:rsidR="00A33695" w:rsidRDefault="00000000">
      <w:pPr>
        <w:rPr>
          <w:b/>
          <w:sz w:val="36"/>
          <w:szCs w:val="36"/>
        </w:rPr>
      </w:pPr>
      <w:r>
        <w:rPr>
          <w:b/>
          <w:sz w:val="36"/>
          <w:szCs w:val="36"/>
        </w:rPr>
        <w:t xml:space="preserve"> </w:t>
      </w:r>
      <w:r>
        <w:rPr>
          <w:b/>
          <w:sz w:val="36"/>
          <w:szCs w:val="36"/>
          <w:lang w:val="en-US"/>
        </w:rPr>
        <w:t>L</w:t>
      </w:r>
      <w:proofErr w:type="spellStart"/>
      <w:r>
        <w:rPr>
          <w:b/>
          <w:sz w:val="36"/>
          <w:szCs w:val="36"/>
        </w:rPr>
        <w:t>ogin</w:t>
      </w:r>
      <w:proofErr w:type="spellEnd"/>
      <w:r>
        <w:rPr>
          <w:b/>
          <w:sz w:val="36"/>
          <w:szCs w:val="36"/>
        </w:rPr>
        <w:t xml:space="preserve"> page                                                   </w:t>
      </w:r>
      <w:r>
        <w:rPr>
          <w:b/>
          <w:sz w:val="36"/>
          <w:szCs w:val="36"/>
          <w:lang w:val="en-US"/>
        </w:rPr>
        <w:t>Sign-up</w:t>
      </w:r>
      <w:r>
        <w:rPr>
          <w:b/>
          <w:sz w:val="36"/>
          <w:szCs w:val="36"/>
        </w:rPr>
        <w:t xml:space="preserve"> page</w:t>
      </w:r>
    </w:p>
    <w:p w14:paraId="380F6E2C" w14:textId="77777777" w:rsidR="00A33695" w:rsidRDefault="00000000">
      <w:r>
        <w:rPr>
          <w:noProof/>
        </w:rPr>
        <w:drawing>
          <wp:inline distT="0" distB="0" distL="0" distR="0" wp14:anchorId="2686160F" wp14:editId="01090B01">
            <wp:extent cx="2727325" cy="2747645"/>
            <wp:effectExtent l="0" t="0" r="15875" b="14605"/>
            <wp:docPr id="2147055150" name="image15.png"/>
            <wp:cNvGraphicFramePr/>
            <a:graphic xmlns:a="http://schemas.openxmlformats.org/drawingml/2006/main">
              <a:graphicData uri="http://schemas.openxmlformats.org/drawingml/2006/picture">
                <pic:pic xmlns:pic="http://schemas.openxmlformats.org/drawingml/2006/picture">
                  <pic:nvPicPr>
                    <pic:cNvPr id="2147055150" name="image15.png"/>
                    <pic:cNvPicPr preferRelativeResize="0"/>
                  </pic:nvPicPr>
                  <pic:blipFill>
                    <a:blip r:embed="rId47"/>
                    <a:srcRect l="21951" r="18625" b="17818"/>
                    <a:stretch>
                      <a:fillRect/>
                    </a:stretch>
                  </pic:blipFill>
                  <pic:spPr>
                    <a:xfrm>
                      <a:off x="0" y="0"/>
                      <a:ext cx="2727325" cy="2747645"/>
                    </a:xfrm>
                    <a:prstGeom prst="rect">
                      <a:avLst/>
                    </a:prstGeom>
                  </pic:spPr>
                </pic:pic>
              </a:graphicData>
            </a:graphic>
          </wp:inline>
        </w:drawing>
      </w:r>
      <w:r>
        <w:t xml:space="preserve">                            </w:t>
      </w:r>
      <w:r>
        <w:rPr>
          <w:noProof/>
        </w:rPr>
        <w:drawing>
          <wp:inline distT="0" distB="0" distL="0" distR="0" wp14:anchorId="52F7D8C3" wp14:editId="0943A1E9">
            <wp:extent cx="2542540" cy="2807970"/>
            <wp:effectExtent l="0" t="0" r="10160" b="11430"/>
            <wp:docPr id="2147055164" name="image87.png"/>
            <wp:cNvGraphicFramePr/>
            <a:graphic xmlns:a="http://schemas.openxmlformats.org/drawingml/2006/main">
              <a:graphicData uri="http://schemas.openxmlformats.org/drawingml/2006/picture">
                <pic:pic xmlns:pic="http://schemas.openxmlformats.org/drawingml/2006/picture">
                  <pic:nvPicPr>
                    <pic:cNvPr id="2147055164" name="image87.png"/>
                    <pic:cNvPicPr preferRelativeResize="0"/>
                  </pic:nvPicPr>
                  <pic:blipFill>
                    <a:blip r:embed="rId34"/>
                    <a:srcRect l="29303" r="26229" b="13140"/>
                    <a:stretch>
                      <a:fillRect/>
                    </a:stretch>
                  </pic:blipFill>
                  <pic:spPr>
                    <a:xfrm>
                      <a:off x="0" y="0"/>
                      <a:ext cx="2542540" cy="2807970"/>
                    </a:xfrm>
                    <a:prstGeom prst="rect">
                      <a:avLst/>
                    </a:prstGeom>
                  </pic:spPr>
                </pic:pic>
              </a:graphicData>
            </a:graphic>
          </wp:inline>
        </w:drawing>
      </w:r>
    </w:p>
    <w:p w14:paraId="43024E59" w14:textId="77777777" w:rsidR="00A33695" w:rsidRDefault="00000000">
      <w:pPr>
        <w:rPr>
          <w:b/>
          <w:sz w:val="36"/>
          <w:szCs w:val="36"/>
          <w:lang w:val="en-US"/>
        </w:rPr>
      </w:pPr>
      <w:r>
        <w:rPr>
          <w:b/>
          <w:sz w:val="36"/>
          <w:szCs w:val="36"/>
        </w:rPr>
        <w:t>O</w:t>
      </w:r>
      <w:r>
        <w:rPr>
          <w:b/>
          <w:sz w:val="36"/>
          <w:szCs w:val="36"/>
          <w:lang w:val="en-US"/>
        </w:rPr>
        <w:t>TP</w:t>
      </w:r>
      <w:r>
        <w:rPr>
          <w:b/>
          <w:sz w:val="36"/>
          <w:szCs w:val="36"/>
        </w:rPr>
        <w:t xml:space="preserve"> page</w:t>
      </w:r>
      <w:r>
        <w:rPr>
          <w:b/>
          <w:sz w:val="36"/>
          <w:szCs w:val="36"/>
          <w:lang w:val="en-US"/>
        </w:rPr>
        <w:t xml:space="preserve">                                        </w:t>
      </w:r>
    </w:p>
    <w:p w14:paraId="4A84874B" w14:textId="77777777" w:rsidR="00A33695" w:rsidRDefault="00000000">
      <w:pPr>
        <w:rPr>
          <w:sz w:val="24"/>
          <w:szCs w:val="24"/>
          <w:lang w:val="en-US"/>
        </w:rPr>
      </w:pPr>
      <w:r>
        <w:rPr>
          <w:noProof/>
          <w:sz w:val="24"/>
          <w:szCs w:val="24"/>
        </w:rPr>
        <w:lastRenderedPageBreak/>
        <w:drawing>
          <wp:inline distT="0" distB="0" distL="0" distR="0" wp14:anchorId="02A72A43" wp14:editId="620CEBCF">
            <wp:extent cx="3030855" cy="2021840"/>
            <wp:effectExtent l="0" t="0" r="17145" b="16510"/>
            <wp:docPr id="2147055152" name="image50.png"/>
            <wp:cNvGraphicFramePr/>
            <a:graphic xmlns:a="http://schemas.openxmlformats.org/drawingml/2006/main">
              <a:graphicData uri="http://schemas.openxmlformats.org/drawingml/2006/picture">
                <pic:pic xmlns:pic="http://schemas.openxmlformats.org/drawingml/2006/picture">
                  <pic:nvPicPr>
                    <pic:cNvPr id="2147055152" name="image50.png"/>
                    <pic:cNvPicPr preferRelativeResize="0"/>
                  </pic:nvPicPr>
                  <pic:blipFill>
                    <a:blip r:embed="rId39"/>
                    <a:srcRect l="15439" r="17339"/>
                    <a:stretch>
                      <a:fillRect/>
                    </a:stretch>
                  </pic:blipFill>
                  <pic:spPr>
                    <a:xfrm>
                      <a:off x="0" y="0"/>
                      <a:ext cx="3030855" cy="2021840"/>
                    </a:xfrm>
                    <a:prstGeom prst="rect">
                      <a:avLst/>
                    </a:prstGeom>
                  </pic:spPr>
                </pic:pic>
              </a:graphicData>
            </a:graphic>
          </wp:inline>
        </w:drawing>
      </w:r>
      <w:r>
        <w:rPr>
          <w:sz w:val="24"/>
          <w:szCs w:val="24"/>
          <w:lang w:val="en-US"/>
        </w:rPr>
        <w:t xml:space="preserve">             </w:t>
      </w:r>
    </w:p>
    <w:p w14:paraId="594735B7" w14:textId="77777777" w:rsidR="00A33695" w:rsidRDefault="00000000">
      <w:pPr>
        <w:rPr>
          <w:sz w:val="24"/>
          <w:szCs w:val="24"/>
          <w:lang w:val="en-US"/>
        </w:rPr>
      </w:pPr>
      <w:r>
        <w:rPr>
          <w:b/>
          <w:sz w:val="36"/>
          <w:szCs w:val="36"/>
          <w:lang w:val="en-US"/>
        </w:rPr>
        <w:t xml:space="preserve"> </w:t>
      </w:r>
      <w:r>
        <w:rPr>
          <w:b/>
          <w:sz w:val="36"/>
          <w:szCs w:val="36"/>
        </w:rPr>
        <w:t>Home page</w:t>
      </w:r>
    </w:p>
    <w:p w14:paraId="1BE495C8" w14:textId="77777777" w:rsidR="00A33695" w:rsidRDefault="00000000">
      <w:pPr>
        <w:rPr>
          <w:sz w:val="24"/>
          <w:szCs w:val="24"/>
        </w:rPr>
      </w:pPr>
      <w:r>
        <w:rPr>
          <w:rFonts w:ascii="Overlock" w:eastAsia="Overlock" w:hAnsi="Overlock" w:cs="Overlock"/>
          <w:noProof/>
          <w:sz w:val="24"/>
          <w:szCs w:val="24"/>
        </w:rPr>
        <w:drawing>
          <wp:inline distT="0" distB="0" distL="0" distR="0" wp14:anchorId="24BF4922" wp14:editId="59655B2B">
            <wp:extent cx="4592955" cy="2110740"/>
            <wp:effectExtent l="0" t="0" r="17145" b="3810"/>
            <wp:docPr id="2147055151" name="image7.png"/>
            <wp:cNvGraphicFramePr/>
            <a:graphic xmlns:a="http://schemas.openxmlformats.org/drawingml/2006/main">
              <a:graphicData uri="http://schemas.openxmlformats.org/drawingml/2006/picture">
                <pic:pic xmlns:pic="http://schemas.openxmlformats.org/drawingml/2006/picture">
                  <pic:nvPicPr>
                    <pic:cNvPr id="2147055151" name="image7.png"/>
                    <pic:cNvPicPr preferRelativeResize="0"/>
                  </pic:nvPicPr>
                  <pic:blipFill>
                    <a:blip r:embed="rId51"/>
                    <a:srcRect l="12906" t="6894" r="17458" b="11997"/>
                    <a:stretch>
                      <a:fillRect/>
                    </a:stretch>
                  </pic:blipFill>
                  <pic:spPr>
                    <a:xfrm>
                      <a:off x="0" y="0"/>
                      <a:ext cx="4592955" cy="2110740"/>
                    </a:xfrm>
                    <a:prstGeom prst="rect">
                      <a:avLst/>
                    </a:prstGeom>
                  </pic:spPr>
                </pic:pic>
              </a:graphicData>
            </a:graphic>
          </wp:inline>
        </w:drawing>
      </w:r>
    </w:p>
    <w:p w14:paraId="2B52ED81" w14:textId="77777777" w:rsidR="00A33695" w:rsidRDefault="00A33695">
      <w:pPr>
        <w:rPr>
          <w:b/>
          <w:sz w:val="36"/>
          <w:szCs w:val="36"/>
        </w:rPr>
      </w:pPr>
    </w:p>
    <w:p w14:paraId="276E2B28" w14:textId="77777777" w:rsidR="00A33695" w:rsidRDefault="00000000">
      <w:pPr>
        <w:rPr>
          <w:b/>
          <w:sz w:val="36"/>
          <w:szCs w:val="36"/>
        </w:rPr>
      </w:pPr>
      <w:r>
        <w:rPr>
          <w:b/>
          <w:sz w:val="36"/>
          <w:szCs w:val="36"/>
        </w:rPr>
        <w:t>Deep learning page                        LLM page</w:t>
      </w:r>
    </w:p>
    <w:p w14:paraId="487A6756" w14:textId="77777777" w:rsidR="00A33695" w:rsidRDefault="00000000">
      <w:pPr>
        <w:rPr>
          <w:rFonts w:ascii="Overlock" w:eastAsia="Overlock" w:hAnsi="Overlock" w:cs="Overlock"/>
          <w:b/>
          <w:sz w:val="36"/>
          <w:szCs w:val="36"/>
        </w:rPr>
      </w:pPr>
      <w:r>
        <w:rPr>
          <w:rFonts w:ascii="Overlock" w:eastAsia="Overlock" w:hAnsi="Overlock" w:cs="Overlock"/>
          <w:noProof/>
          <w:sz w:val="24"/>
          <w:szCs w:val="24"/>
        </w:rPr>
        <w:drawing>
          <wp:inline distT="0" distB="0" distL="0" distR="0" wp14:anchorId="206754D8" wp14:editId="372E9C3D">
            <wp:extent cx="2528570" cy="3000375"/>
            <wp:effectExtent l="0" t="0" r="0" b="0"/>
            <wp:docPr id="2147055167" name="image16.jpg"/>
            <wp:cNvGraphicFramePr/>
            <a:graphic xmlns:a="http://schemas.openxmlformats.org/drawingml/2006/main">
              <a:graphicData uri="http://schemas.openxmlformats.org/drawingml/2006/picture">
                <pic:pic xmlns:pic="http://schemas.openxmlformats.org/drawingml/2006/picture">
                  <pic:nvPicPr>
                    <pic:cNvPr id="2147055167" name="image16.jpg"/>
                    <pic:cNvPicPr preferRelativeResize="0"/>
                  </pic:nvPicPr>
                  <pic:blipFill>
                    <a:blip r:embed="rId53"/>
                    <a:srcRect/>
                    <a:stretch>
                      <a:fillRect/>
                    </a:stretch>
                  </pic:blipFill>
                  <pic:spPr>
                    <a:xfrm>
                      <a:off x="0" y="0"/>
                      <a:ext cx="2528888" cy="3000375"/>
                    </a:xfrm>
                    <a:prstGeom prst="rect">
                      <a:avLst/>
                    </a:prstGeom>
                  </pic:spPr>
                </pic:pic>
              </a:graphicData>
            </a:graphic>
          </wp:inline>
        </w:drawing>
      </w:r>
      <w:r>
        <w:rPr>
          <w:rFonts w:ascii="Overlock" w:eastAsia="Overlock" w:hAnsi="Overlock" w:cs="Overlock"/>
          <w:sz w:val="24"/>
          <w:szCs w:val="24"/>
          <w:lang w:val="en-US"/>
        </w:rPr>
        <w:t xml:space="preserve">       </w:t>
      </w:r>
      <w:r>
        <w:rPr>
          <w:rFonts w:ascii="Overlock" w:eastAsia="Overlock" w:hAnsi="Overlock" w:cs="Overlock"/>
          <w:noProof/>
          <w:sz w:val="24"/>
          <w:szCs w:val="24"/>
        </w:rPr>
        <w:drawing>
          <wp:inline distT="0" distB="0" distL="0" distR="0" wp14:anchorId="122CABBA" wp14:editId="56C4B0B2">
            <wp:extent cx="2710815" cy="3009900"/>
            <wp:effectExtent l="0" t="0" r="13335" b="0"/>
            <wp:docPr id="2147055163" name="image2.jpg"/>
            <wp:cNvGraphicFramePr/>
            <a:graphic xmlns:a="http://schemas.openxmlformats.org/drawingml/2006/main">
              <a:graphicData uri="http://schemas.openxmlformats.org/drawingml/2006/picture">
                <pic:pic xmlns:pic="http://schemas.openxmlformats.org/drawingml/2006/picture">
                  <pic:nvPicPr>
                    <pic:cNvPr id="2147055163" name="image2.jpg"/>
                    <pic:cNvPicPr preferRelativeResize="0"/>
                  </pic:nvPicPr>
                  <pic:blipFill>
                    <a:blip r:embed="rId33"/>
                    <a:srcRect/>
                    <a:stretch>
                      <a:fillRect/>
                    </a:stretch>
                  </pic:blipFill>
                  <pic:spPr>
                    <a:xfrm>
                      <a:off x="0" y="0"/>
                      <a:ext cx="2710815" cy="3009900"/>
                    </a:xfrm>
                    <a:prstGeom prst="rect">
                      <a:avLst/>
                    </a:prstGeom>
                  </pic:spPr>
                </pic:pic>
              </a:graphicData>
            </a:graphic>
          </wp:inline>
        </w:drawing>
      </w:r>
      <w:r>
        <w:rPr>
          <w:rFonts w:ascii="Overlock" w:eastAsia="Overlock" w:hAnsi="Overlock" w:cs="Overlock"/>
          <w:sz w:val="24"/>
          <w:szCs w:val="24"/>
        </w:rPr>
        <w:t xml:space="preserve">            </w:t>
      </w:r>
    </w:p>
    <w:p w14:paraId="1ADB24DD" w14:textId="77777777" w:rsidR="00A33695" w:rsidRDefault="00A33695">
      <w:pPr>
        <w:rPr>
          <w:rFonts w:ascii="Times New Roman" w:eastAsia="Times New Roman" w:hAnsi="Times New Roman" w:cs="Times New Roman"/>
          <w:b/>
          <w:sz w:val="48"/>
          <w:szCs w:val="48"/>
        </w:rPr>
      </w:pPr>
    </w:p>
    <w:p w14:paraId="6421E4DC" w14:textId="77777777" w:rsidR="00A33695" w:rsidRPr="00BB6817" w:rsidRDefault="00000000">
      <w:pPr>
        <w:rPr>
          <w:rFonts w:ascii="Times New Roman" w:eastAsia="Times New Roman" w:hAnsi="Times New Roman" w:cs="Times New Roman"/>
          <w:b/>
        </w:rPr>
      </w:pPr>
      <w:r w:rsidRPr="00BB6817">
        <w:rPr>
          <w:rFonts w:ascii="Times New Roman" w:eastAsia="Times New Roman" w:hAnsi="Times New Roman" w:cs="Times New Roman"/>
          <w:b/>
        </w:rPr>
        <w:lastRenderedPageBreak/>
        <w:t>PLATFORMS USED</w:t>
      </w:r>
    </w:p>
    <w:p w14:paraId="0355BD11" w14:textId="77777777" w:rsidR="00A33695" w:rsidRPr="00BB6817" w:rsidRDefault="00000000">
      <w:pPr>
        <w:numPr>
          <w:ilvl w:val="0"/>
          <w:numId w:val="6"/>
        </w:numPr>
        <w:spacing w:after="0"/>
        <w:rPr>
          <w:rFonts w:ascii="Times New Roman" w:eastAsia="Times New Roman" w:hAnsi="Times New Roman" w:cs="Times New Roman"/>
          <w:color w:val="000000"/>
        </w:rPr>
      </w:pPr>
      <w:r w:rsidRPr="00BB6817">
        <w:rPr>
          <w:rFonts w:ascii="Times New Roman" w:eastAsia="Times New Roman" w:hAnsi="Times New Roman" w:cs="Times New Roman"/>
          <w:color w:val="000000"/>
        </w:rPr>
        <w:t>Kaggle for datasets a</w:t>
      </w:r>
      <w:r w:rsidRPr="00BB6817">
        <w:rPr>
          <w:rFonts w:ascii="Times New Roman" w:eastAsia="Times New Roman" w:hAnsi="Times New Roman" w:cs="Times New Roman"/>
        </w:rPr>
        <w:t>n</w:t>
      </w:r>
      <w:r w:rsidRPr="00BB6817">
        <w:rPr>
          <w:rFonts w:ascii="Times New Roman" w:eastAsia="Times New Roman" w:hAnsi="Times New Roman" w:cs="Times New Roman"/>
          <w:color w:val="000000"/>
        </w:rPr>
        <w:t>d training using GPU.</w:t>
      </w:r>
    </w:p>
    <w:p w14:paraId="0B42F34B" w14:textId="77777777" w:rsidR="00A33695" w:rsidRPr="00BB6817" w:rsidRDefault="00000000">
      <w:pPr>
        <w:numPr>
          <w:ilvl w:val="0"/>
          <w:numId w:val="6"/>
        </w:numPr>
        <w:spacing w:after="0"/>
        <w:rPr>
          <w:rFonts w:ascii="Times New Roman" w:eastAsia="Times New Roman" w:hAnsi="Times New Roman" w:cs="Times New Roman"/>
          <w:color w:val="000000"/>
        </w:rPr>
      </w:pPr>
      <w:proofErr w:type="spellStart"/>
      <w:r w:rsidRPr="00BB6817">
        <w:rPr>
          <w:rFonts w:ascii="Times New Roman" w:eastAsia="Times New Roman" w:hAnsi="Times New Roman" w:cs="Times New Roman"/>
          <w:color w:val="000000"/>
        </w:rPr>
        <w:t>Jupyter</w:t>
      </w:r>
      <w:proofErr w:type="spellEnd"/>
      <w:r w:rsidRPr="00BB6817">
        <w:rPr>
          <w:rFonts w:ascii="Times New Roman" w:eastAsia="Times New Roman" w:hAnsi="Times New Roman" w:cs="Times New Roman"/>
          <w:color w:val="000000"/>
        </w:rPr>
        <w:t xml:space="preserve"> notebook and </w:t>
      </w:r>
      <w:proofErr w:type="spellStart"/>
      <w:r w:rsidRPr="00BB6817">
        <w:rPr>
          <w:rFonts w:ascii="Times New Roman" w:eastAsia="Times New Roman" w:hAnsi="Times New Roman" w:cs="Times New Roman"/>
          <w:color w:val="000000"/>
        </w:rPr>
        <w:t>VScode</w:t>
      </w:r>
      <w:proofErr w:type="spellEnd"/>
      <w:r w:rsidRPr="00BB6817">
        <w:rPr>
          <w:rFonts w:ascii="Times New Roman" w:eastAsia="Times New Roman" w:hAnsi="Times New Roman" w:cs="Times New Roman"/>
          <w:color w:val="000000"/>
        </w:rPr>
        <w:t xml:space="preserve"> for implementing code.</w:t>
      </w:r>
    </w:p>
    <w:p w14:paraId="227C4DFA" w14:textId="77777777" w:rsidR="00A33695" w:rsidRPr="00BB6817" w:rsidRDefault="00000000">
      <w:pPr>
        <w:numPr>
          <w:ilvl w:val="0"/>
          <w:numId w:val="6"/>
        </w:numPr>
        <w:spacing w:after="0"/>
        <w:rPr>
          <w:rFonts w:ascii="Times New Roman" w:eastAsia="Times New Roman" w:hAnsi="Times New Roman" w:cs="Times New Roman"/>
          <w:color w:val="000000"/>
        </w:rPr>
      </w:pPr>
      <w:r w:rsidRPr="00BB6817">
        <w:rPr>
          <w:rFonts w:ascii="Times New Roman" w:eastAsia="Times New Roman" w:hAnsi="Times New Roman" w:cs="Times New Roman"/>
          <w:color w:val="000000"/>
        </w:rPr>
        <w:t>Twilio for authentication.</w:t>
      </w:r>
    </w:p>
    <w:p w14:paraId="15C83F79" w14:textId="77777777" w:rsidR="00A33695" w:rsidRPr="00BB6817" w:rsidRDefault="00000000">
      <w:pPr>
        <w:numPr>
          <w:ilvl w:val="0"/>
          <w:numId w:val="6"/>
        </w:numPr>
        <w:rPr>
          <w:rFonts w:ascii="Times New Roman" w:eastAsia="Times New Roman" w:hAnsi="Times New Roman" w:cs="Times New Roman"/>
          <w:color w:val="000000"/>
        </w:rPr>
      </w:pPr>
      <w:r w:rsidRPr="00BB6817">
        <w:rPr>
          <w:rFonts w:ascii="Times New Roman" w:eastAsia="Times New Roman" w:hAnsi="Times New Roman" w:cs="Times New Roman"/>
          <w:color w:val="000000"/>
        </w:rPr>
        <w:t>MongoDB Atlas for database to store login credentials.</w:t>
      </w:r>
    </w:p>
    <w:p w14:paraId="3E37BBA8" w14:textId="77777777" w:rsidR="00A33695" w:rsidRPr="00BB6817" w:rsidRDefault="00A33695">
      <w:pPr>
        <w:rPr>
          <w:rFonts w:ascii="Times New Roman" w:eastAsia="Times New Roman" w:hAnsi="Times New Roman" w:cs="Times New Roman"/>
          <w:b/>
        </w:rPr>
      </w:pPr>
    </w:p>
    <w:p w14:paraId="7B26E66F" w14:textId="77777777" w:rsidR="00A33695" w:rsidRPr="00BB6817" w:rsidRDefault="00000000">
      <w:pPr>
        <w:rPr>
          <w:rFonts w:ascii="Times New Roman" w:eastAsia="Times New Roman" w:hAnsi="Times New Roman" w:cs="Times New Roman"/>
          <w:b/>
        </w:rPr>
      </w:pPr>
      <w:r w:rsidRPr="00BB6817">
        <w:rPr>
          <w:rFonts w:ascii="Times New Roman" w:eastAsia="Times New Roman" w:hAnsi="Times New Roman" w:cs="Times New Roman"/>
          <w:b/>
        </w:rPr>
        <w:t>REFERENCES</w:t>
      </w:r>
    </w:p>
    <w:p w14:paraId="1E631854" w14:textId="77777777" w:rsidR="00A33695" w:rsidRPr="00BB6817" w:rsidRDefault="00000000">
      <w:pPr>
        <w:numPr>
          <w:ilvl w:val="0"/>
          <w:numId w:val="7"/>
        </w:numPr>
        <w:spacing w:after="0"/>
        <w:rPr>
          <w:color w:val="000000"/>
        </w:rPr>
      </w:pPr>
      <w:r w:rsidRPr="00BB6817">
        <w:rPr>
          <w:color w:val="000000"/>
        </w:rPr>
        <w:t>OTP login using MERN Stack</w:t>
      </w:r>
    </w:p>
    <w:p w14:paraId="5AA9067C" w14:textId="77777777" w:rsidR="00A33695" w:rsidRPr="00BB6817" w:rsidRDefault="00000000">
      <w:pPr>
        <w:spacing w:after="0"/>
        <w:ind w:left="720"/>
        <w:rPr>
          <w:color w:val="000000"/>
        </w:rPr>
      </w:pPr>
      <w:r w:rsidRPr="00BB6817">
        <w:rPr>
          <w:color w:val="000000"/>
        </w:rPr>
        <w:t>[</w:t>
      </w:r>
      <w:hyperlink r:id="rId59">
        <w:r w:rsidRPr="00BB6817">
          <w:rPr>
            <w:color w:val="1155CC"/>
            <w:u w:val="single"/>
          </w:rPr>
          <w:t>https://youtu.be/O9hEU_2S0fg?si=wTZlsHr2RXGJPbTe</w:t>
        </w:r>
      </w:hyperlink>
      <w:r w:rsidRPr="00BB6817">
        <w:rPr>
          <w:color w:val="000000"/>
        </w:rPr>
        <w:t>]</w:t>
      </w:r>
    </w:p>
    <w:p w14:paraId="216AB730" w14:textId="77777777" w:rsidR="00A33695" w:rsidRPr="00BB6817" w:rsidRDefault="00000000">
      <w:pPr>
        <w:numPr>
          <w:ilvl w:val="0"/>
          <w:numId w:val="7"/>
        </w:numPr>
        <w:spacing w:after="0"/>
        <w:rPr>
          <w:color w:val="000000"/>
        </w:rPr>
      </w:pPr>
      <w:r w:rsidRPr="00BB6817">
        <w:rPr>
          <w:color w:val="000000"/>
        </w:rPr>
        <w:t>Image Caption generation using Deep Learning</w:t>
      </w:r>
    </w:p>
    <w:p w14:paraId="160274BF" w14:textId="77777777" w:rsidR="00A33695" w:rsidRPr="00BB6817" w:rsidRDefault="00000000">
      <w:pPr>
        <w:spacing w:after="0"/>
        <w:ind w:left="720"/>
        <w:rPr>
          <w:color w:val="000000"/>
        </w:rPr>
      </w:pPr>
      <w:r w:rsidRPr="00BB6817">
        <w:rPr>
          <w:color w:val="000000"/>
        </w:rPr>
        <w:t>[</w:t>
      </w:r>
      <w:hyperlink r:id="rId60">
        <w:r w:rsidRPr="00BB6817">
          <w:rPr>
            <w:color w:val="1155CC"/>
            <w:u w:val="single"/>
          </w:rPr>
          <w:t>https://www.geeksforgeeks.org/image-caption-generator-using-deep-learning-on-flickr8k-dataset/</w:t>
        </w:r>
      </w:hyperlink>
      <w:r w:rsidRPr="00BB6817">
        <w:rPr>
          <w:color w:val="000000"/>
        </w:rPr>
        <w:t>]</w:t>
      </w:r>
    </w:p>
    <w:p w14:paraId="774581B9" w14:textId="77777777" w:rsidR="00A33695" w:rsidRPr="00BB6817" w:rsidRDefault="00000000">
      <w:pPr>
        <w:numPr>
          <w:ilvl w:val="0"/>
          <w:numId w:val="7"/>
        </w:numPr>
        <w:spacing w:after="0"/>
        <w:rPr>
          <w:color w:val="000000"/>
        </w:rPr>
      </w:pPr>
      <w:r w:rsidRPr="00BB6817">
        <w:rPr>
          <w:color w:val="000000"/>
        </w:rPr>
        <w:t>National Institutes of Health Chest X-Ray Dataset [</w:t>
      </w:r>
      <w:hyperlink r:id="rId61">
        <w:r w:rsidRPr="00BB6817">
          <w:rPr>
            <w:color w:val="1155CC"/>
            <w:u w:val="single"/>
          </w:rPr>
          <w:t>https://www.kaggle.com/datasets/nih-chest-xrays/data</w:t>
        </w:r>
      </w:hyperlink>
      <w:r w:rsidRPr="00BB6817">
        <w:rPr>
          <w:color w:val="000000"/>
        </w:rPr>
        <w:t>]</w:t>
      </w:r>
    </w:p>
    <w:p w14:paraId="408E9B34" w14:textId="77777777" w:rsidR="00A33695" w:rsidRPr="00BB6817" w:rsidRDefault="00000000">
      <w:pPr>
        <w:numPr>
          <w:ilvl w:val="0"/>
          <w:numId w:val="7"/>
        </w:numPr>
        <w:spacing w:after="0"/>
        <w:rPr>
          <w:color w:val="000000"/>
        </w:rPr>
      </w:pPr>
      <w:r w:rsidRPr="00BB6817">
        <w:rPr>
          <w:color w:val="000000"/>
        </w:rPr>
        <w:t>Chest X-Ray Report Generation from Chest-X Ray Images [</w:t>
      </w:r>
      <w:hyperlink r:id="rId62">
        <w:r w:rsidRPr="00BB6817">
          <w:rPr>
            <w:color w:val="1155CC"/>
            <w:u w:val="single"/>
          </w:rPr>
          <w:t>https://web.stanford.edu/class/archive/cs/cs224n/cs224n.1224/reports/custom_117157386.pdf]</w:t>
        </w:r>
      </w:hyperlink>
    </w:p>
    <w:p w14:paraId="39E5039D" w14:textId="77777777" w:rsidR="00A33695" w:rsidRPr="00BB6817" w:rsidRDefault="00000000">
      <w:pPr>
        <w:numPr>
          <w:ilvl w:val="0"/>
          <w:numId w:val="7"/>
        </w:numPr>
        <w:rPr>
          <w:color w:val="000000"/>
        </w:rPr>
      </w:pPr>
      <w:r w:rsidRPr="00BB6817">
        <w:rPr>
          <w:color w:val="000000"/>
        </w:rPr>
        <w:t>Medical Image Captioning on Chest X-Rays [</w:t>
      </w:r>
      <w:hyperlink r:id="rId63">
        <w:r w:rsidRPr="00BB6817">
          <w:rPr>
            <w:color w:val="1155CC"/>
            <w:u w:val="single"/>
          </w:rPr>
          <w:t>https://towardsdatascience.com/medical-image-captioning-on-chest-x-rays-a43561a6871d</w:t>
        </w:r>
      </w:hyperlink>
      <w:r w:rsidRPr="00BB6817">
        <w:rPr>
          <w:color w:val="000000"/>
        </w:rPr>
        <w:t>]</w:t>
      </w:r>
    </w:p>
    <w:p w14:paraId="21C88331" w14:textId="77777777" w:rsidR="00A33695" w:rsidRPr="00BB6817" w:rsidRDefault="00000000">
      <w:pPr>
        <w:rPr>
          <w:rFonts w:ascii="Times New Roman" w:eastAsia="Times New Roman" w:hAnsi="Times New Roman" w:cs="Times New Roman"/>
          <w:b/>
        </w:rPr>
      </w:pPr>
      <w:r w:rsidRPr="00BB6817">
        <w:rPr>
          <w:rFonts w:ascii="Times New Roman" w:eastAsia="Times New Roman" w:hAnsi="Times New Roman" w:cs="Times New Roman"/>
          <w:b/>
        </w:rPr>
        <w:t>Summary</w:t>
      </w:r>
    </w:p>
    <w:p w14:paraId="245DAA85" w14:textId="77777777" w:rsidR="00A33695" w:rsidRDefault="00000000">
      <w:pPr>
        <w:rPr>
          <w:rFonts w:ascii="Times New Roman" w:eastAsia="Times New Roman" w:hAnsi="Times New Roman" w:cs="Times New Roman"/>
          <w:b/>
          <w:sz w:val="28"/>
          <w:szCs w:val="28"/>
        </w:rPr>
      </w:pPr>
      <w:r w:rsidRPr="00BB6817">
        <w:t>The project on medical image captioning focuses on generating descriptive captions from chest X-ray images. The system utilizes deep learning models to analyse these images and produce relevant textual descriptions that encapsulate key findings and details depicted in the X-rays. Additionally, there is an integrated deep learning model designed to classify the images into two categories: normal and effusion. This dual-functionality enhances the utility of the system by not only providing descriptive insights but also assisting in preliminary diagnosis through image classification</w:t>
      </w:r>
      <w:r>
        <w:rPr>
          <w:sz w:val="28"/>
          <w:szCs w:val="28"/>
        </w:rPr>
        <w:t>.</w:t>
      </w:r>
    </w:p>
    <w:sectPr w:rsidR="00A33695">
      <w:footerReference w:type="default" r:id="rId64"/>
      <w:pgSz w:w="11906" w:h="16838"/>
      <w:pgMar w:top="1008" w:right="1080" w:bottom="1008" w:left="1080" w:header="708" w:footer="706" w:gutter="0"/>
      <w:pgNumType w:start="12"/>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5ADE1" w14:textId="77777777" w:rsidR="00EC7BB1" w:rsidRDefault="00EC7BB1">
      <w:pPr>
        <w:spacing w:line="240" w:lineRule="auto"/>
      </w:pPr>
      <w:r>
        <w:separator/>
      </w:r>
    </w:p>
  </w:endnote>
  <w:endnote w:type="continuationSeparator" w:id="0">
    <w:p w14:paraId="276031A9" w14:textId="77777777" w:rsidR="00EC7BB1" w:rsidRDefault="00EC7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Quattrocento Sans">
    <w:altName w:val="Segoe Print"/>
    <w:charset w:val="00"/>
    <w:family w:val="swiss"/>
    <w:pitch w:val="variable"/>
    <w:sig w:usb0="800000BF" w:usb1="4000005B" w:usb2="00000000" w:usb3="00000000" w:csb0="00000001" w:csb1="00000000"/>
  </w:font>
  <w:font w:name="Overlock">
    <w:altName w:val="Segoe Print"/>
    <w:charset w:val="00"/>
    <w:family w:val="auto"/>
    <w:pitch w:val="default"/>
  </w:font>
  <w:font w:name="Bahnschrift Condensed">
    <w:panose1 w:val="020B0502040204020203"/>
    <w:charset w:val="00"/>
    <w:family w:val="swiss"/>
    <w:pitch w:val="variable"/>
    <w:sig w:usb0="A00002C7" w:usb1="00000002" w:usb2="00000000" w:usb3="00000000" w:csb0="0000019F" w:csb1="00000000"/>
  </w:font>
  <w:font w:name="Anton">
    <w:altName w:val="Segoe Print"/>
    <w:charset w:val="00"/>
    <w:family w:val="auto"/>
    <w:pitch w:val="variable"/>
    <w:sig w:usb0="A00000FF" w:usb1="4000207B" w:usb2="00000000" w:usb3="00000000" w:csb0="0000019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DAFAB" w14:textId="77777777" w:rsidR="00A33695" w:rsidRDefault="00000000">
    <w:pPr>
      <w:pBdr>
        <w:top w:val="single" w:sz="4" w:space="1" w:color="D9D9D9"/>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60288" behindDoc="0" locked="0" layoutInCell="1" allowOverlap="1" wp14:anchorId="1CAB1880" wp14:editId="6AD7B16D">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A673C0" w14:textId="77777777" w:rsidR="00A33695" w:rsidRDefault="00000000">
                          <w:pPr>
                            <w:pBdr>
                              <w:top w:val="single" w:sz="4" w:space="1" w:color="D9D9D9"/>
                            </w:pBdr>
                            <w:tabs>
                              <w:tab w:val="center" w:pos="4513"/>
                              <w:tab w:val="right" w:pos="9026"/>
                            </w:tabs>
                            <w:spacing w:after="0" w:line="240" w:lineRule="auto"/>
                            <w:jc w:val="right"/>
                          </w:pPr>
                          <w:r>
                            <w:rPr>
                              <w:color w:val="000000"/>
                            </w:rPr>
                            <w:fldChar w:fldCharType="begin"/>
                          </w:r>
                          <w:r>
                            <w:rPr>
                              <w:color w:val="000000"/>
                            </w:rPr>
                            <w:instrText>PAGE</w:instrText>
                          </w:r>
                          <w:r>
                            <w:rPr>
                              <w:color w:val="000000"/>
                            </w:rPr>
                            <w:fldChar w:fldCharType="separate"/>
                          </w:r>
                          <w:r w:rsidR="00BB6817">
                            <w:rPr>
                              <w:noProof/>
                              <w:color w:val="000000"/>
                            </w:rPr>
                            <w:t>1</w:t>
                          </w:r>
                          <w:r>
                            <w:rPr>
                              <w:color w:val="000000"/>
                            </w:rPr>
                            <w:fldChar w:fldCharType="end"/>
                          </w:r>
                          <w:r>
                            <w:rPr>
                              <w:color w:val="000000"/>
                            </w:rPr>
                            <w:t xml:space="preserve"> | </w:t>
                          </w:r>
                          <w:r>
                            <w:rPr>
                              <w:color w:val="7F7F7F"/>
                            </w:rPr>
                            <w:t>Page</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AB1880" id="_x0000_t202" coordsize="21600,21600" o:spt="202" path="m,l,21600r21600,l21600,xe">
              <v:stroke joinstyle="miter"/>
              <v:path gradientshapeok="t" o:connecttype="rect"/>
            </v:shapetype>
            <v:shape id="Text Box 5" o:spid="_x0000_s1075"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51A673C0" w14:textId="77777777" w:rsidR="00A33695" w:rsidRDefault="00000000">
                    <w:pPr>
                      <w:pBdr>
                        <w:top w:val="single" w:sz="4" w:space="1" w:color="D9D9D9"/>
                      </w:pBdr>
                      <w:tabs>
                        <w:tab w:val="center" w:pos="4513"/>
                        <w:tab w:val="right" w:pos="9026"/>
                      </w:tabs>
                      <w:spacing w:after="0" w:line="240" w:lineRule="auto"/>
                      <w:jc w:val="right"/>
                    </w:pPr>
                    <w:r>
                      <w:rPr>
                        <w:color w:val="000000"/>
                      </w:rPr>
                      <w:fldChar w:fldCharType="begin"/>
                    </w:r>
                    <w:r>
                      <w:rPr>
                        <w:color w:val="000000"/>
                      </w:rPr>
                      <w:instrText>PAGE</w:instrText>
                    </w:r>
                    <w:r>
                      <w:rPr>
                        <w:color w:val="000000"/>
                      </w:rPr>
                      <w:fldChar w:fldCharType="separate"/>
                    </w:r>
                    <w:r w:rsidR="00BB6817">
                      <w:rPr>
                        <w:noProof/>
                        <w:color w:val="000000"/>
                      </w:rPr>
                      <w:t>1</w:t>
                    </w:r>
                    <w:r>
                      <w:rPr>
                        <w:color w:val="000000"/>
                      </w:rPr>
                      <w:fldChar w:fldCharType="end"/>
                    </w:r>
                    <w:r>
                      <w:rPr>
                        <w:color w:val="000000"/>
                      </w:rPr>
                      <w:t xml:space="preserve"> | </w:t>
                    </w:r>
                    <w:r>
                      <w:rPr>
                        <w:color w:val="7F7F7F"/>
                      </w:rPr>
                      <w:t>Page</w:t>
                    </w:r>
                  </w:p>
                </w:txbxContent>
              </v:textbox>
              <w10:wrap anchorx="margin"/>
            </v:shape>
          </w:pict>
        </mc:Fallback>
      </mc:AlternateContent>
    </w:r>
  </w:p>
  <w:p w14:paraId="3C09035F" w14:textId="77777777" w:rsidR="00A33695" w:rsidRDefault="00A33695">
    <w:pP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66604" w14:textId="77777777" w:rsidR="00A33695" w:rsidRDefault="00000000">
    <w:pPr>
      <w:pBdr>
        <w:top w:val="single" w:sz="4" w:space="1" w:color="D9D9D9"/>
      </w:pBdr>
      <w:tabs>
        <w:tab w:val="center" w:pos="4513"/>
        <w:tab w:val="right" w:pos="9026"/>
      </w:tabs>
      <w:spacing w:after="0" w:line="240" w:lineRule="auto"/>
      <w:jc w:val="right"/>
      <w:rPr>
        <w:color w:val="000000"/>
      </w:rPr>
    </w:pPr>
    <w:r>
      <w:rPr>
        <w:noProof/>
      </w:rPr>
      <mc:AlternateContent>
        <mc:Choice Requires="wps">
          <w:drawing>
            <wp:anchor distT="0" distB="0" distL="114300" distR="114300" simplePos="0" relativeHeight="251661312" behindDoc="0" locked="0" layoutInCell="1" allowOverlap="1" wp14:anchorId="6FBE9503" wp14:editId="7D677C03">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2AF5B8" w14:textId="1FE757C4" w:rsidR="00A33695" w:rsidRDefault="00000000">
                          <w:pPr>
                            <w:pBdr>
                              <w:top w:val="single" w:sz="4" w:space="1" w:color="D9D9D9"/>
                            </w:pBdr>
                            <w:tabs>
                              <w:tab w:val="center" w:pos="4513"/>
                              <w:tab w:val="right" w:pos="9026"/>
                            </w:tabs>
                            <w:spacing w:after="0" w:line="240" w:lineRule="auto"/>
                            <w:jc w:val="right"/>
                          </w:pPr>
                          <w:r>
                            <w:rPr>
                              <w:color w:val="000000"/>
                            </w:rPr>
                            <w:fldChar w:fldCharType="begin"/>
                          </w:r>
                          <w:r>
                            <w:rPr>
                              <w:color w:val="000000"/>
                            </w:rPr>
                            <w:instrText>PAGE</w:instrText>
                          </w:r>
                          <w:r>
                            <w:rPr>
                              <w:color w:val="000000"/>
                            </w:rPr>
                            <w:fldChar w:fldCharType="separate"/>
                          </w:r>
                          <w:r w:rsidR="00BB6817">
                            <w:rPr>
                              <w:noProof/>
                              <w:color w:val="000000"/>
                            </w:rPr>
                            <w:t>12</w:t>
                          </w:r>
                          <w:r>
                            <w:rPr>
                              <w:color w:val="000000"/>
                            </w:rPr>
                            <w:fldChar w:fldCharType="end"/>
                          </w:r>
                          <w:r>
                            <w:rPr>
                              <w:color w:val="000000"/>
                            </w:rPr>
                            <w:t xml:space="preserve"> | </w:t>
                          </w:r>
                          <w:r>
                            <w:rPr>
                              <w:color w:val="7F7F7F"/>
                            </w:rPr>
                            <w:t>Page</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BE9503" id="_x0000_t202" coordsize="21600,21600" o:spt="202" path="m,l,21600r21600,l21600,xe">
              <v:stroke joinstyle="miter"/>
              <v:path gradientshapeok="t" o:connecttype="rect"/>
            </v:shapetype>
            <v:shape id="Text Box 6" o:spid="_x0000_s107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62AF5B8" w14:textId="1FE757C4" w:rsidR="00A33695" w:rsidRDefault="00000000">
                    <w:pPr>
                      <w:pBdr>
                        <w:top w:val="single" w:sz="4" w:space="1" w:color="D9D9D9"/>
                      </w:pBdr>
                      <w:tabs>
                        <w:tab w:val="center" w:pos="4513"/>
                        <w:tab w:val="right" w:pos="9026"/>
                      </w:tabs>
                      <w:spacing w:after="0" w:line="240" w:lineRule="auto"/>
                      <w:jc w:val="right"/>
                    </w:pPr>
                    <w:r>
                      <w:rPr>
                        <w:color w:val="000000"/>
                      </w:rPr>
                      <w:fldChar w:fldCharType="begin"/>
                    </w:r>
                    <w:r>
                      <w:rPr>
                        <w:color w:val="000000"/>
                      </w:rPr>
                      <w:instrText>PAGE</w:instrText>
                    </w:r>
                    <w:r>
                      <w:rPr>
                        <w:color w:val="000000"/>
                      </w:rPr>
                      <w:fldChar w:fldCharType="separate"/>
                    </w:r>
                    <w:r w:rsidR="00BB6817">
                      <w:rPr>
                        <w:noProof/>
                        <w:color w:val="000000"/>
                      </w:rPr>
                      <w:t>12</w:t>
                    </w:r>
                    <w:r>
                      <w:rPr>
                        <w:color w:val="000000"/>
                      </w:rPr>
                      <w:fldChar w:fldCharType="end"/>
                    </w:r>
                    <w:r>
                      <w:rPr>
                        <w:color w:val="000000"/>
                      </w:rPr>
                      <w:t xml:space="preserve"> | </w:t>
                    </w:r>
                    <w:r>
                      <w:rPr>
                        <w:color w:val="7F7F7F"/>
                      </w:rPr>
                      <w:t>Page</w:t>
                    </w:r>
                  </w:p>
                </w:txbxContent>
              </v:textbox>
              <w10:wrap anchorx="margin"/>
            </v:shape>
          </w:pict>
        </mc:Fallback>
      </mc:AlternateContent>
    </w:r>
  </w:p>
  <w:p w14:paraId="25149274" w14:textId="77777777" w:rsidR="00A33695" w:rsidRDefault="00A33695">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F2811" w14:textId="77777777" w:rsidR="00EC7BB1" w:rsidRDefault="00EC7BB1">
      <w:pPr>
        <w:spacing w:after="0"/>
      </w:pPr>
      <w:r>
        <w:separator/>
      </w:r>
    </w:p>
  </w:footnote>
  <w:footnote w:type="continuationSeparator" w:id="0">
    <w:p w14:paraId="35B79668" w14:textId="77777777" w:rsidR="00EC7BB1" w:rsidRDefault="00EC7B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EF3F5" w14:textId="77777777" w:rsidR="00A33695" w:rsidRDefault="00A33695">
    <w:pP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BF205925"/>
    <w:multiLevelType w:val="multilevel"/>
    <w:tmpl w:val="BF20592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CF092B84"/>
    <w:multiLevelType w:val="multilevel"/>
    <w:tmpl w:val="CF092B84"/>
    <w:lvl w:ilvl="0">
      <w:start w:val="1"/>
      <w:numFmt w:val="bullet"/>
      <w:lvlText w:val="⮚"/>
      <w:lvlJc w:val="left"/>
      <w:pPr>
        <w:ind w:left="1352" w:hanging="360"/>
      </w:pPr>
      <w:rPr>
        <w:rFonts w:ascii="Noto Sans Symbols" w:eastAsia="Noto Sans Symbols" w:hAnsi="Noto Sans Symbols" w:cs="Noto Sans Symbols"/>
      </w:rPr>
    </w:lvl>
    <w:lvl w:ilvl="1">
      <w:start w:val="1"/>
      <w:numFmt w:val="bullet"/>
      <w:lvlText w:val="o"/>
      <w:lvlJc w:val="left"/>
      <w:pPr>
        <w:ind w:left="2072" w:hanging="360"/>
      </w:pPr>
      <w:rPr>
        <w:rFonts w:ascii="Courier New" w:eastAsia="Courier New" w:hAnsi="Courier New" w:cs="Courier New"/>
      </w:rPr>
    </w:lvl>
    <w:lvl w:ilvl="2">
      <w:start w:val="1"/>
      <w:numFmt w:val="bullet"/>
      <w:lvlText w:val="▪"/>
      <w:lvlJc w:val="left"/>
      <w:pPr>
        <w:ind w:left="2792" w:hanging="360"/>
      </w:pPr>
      <w:rPr>
        <w:rFonts w:ascii="Noto Sans Symbols" w:eastAsia="Noto Sans Symbols" w:hAnsi="Noto Sans Symbols" w:cs="Noto Sans Symbols"/>
      </w:rPr>
    </w:lvl>
    <w:lvl w:ilvl="3">
      <w:start w:val="1"/>
      <w:numFmt w:val="bullet"/>
      <w:lvlText w:val="●"/>
      <w:lvlJc w:val="left"/>
      <w:pPr>
        <w:ind w:left="3512" w:hanging="360"/>
      </w:pPr>
      <w:rPr>
        <w:rFonts w:ascii="Noto Sans Symbols" w:eastAsia="Noto Sans Symbols" w:hAnsi="Noto Sans Symbols" w:cs="Noto Sans Symbols"/>
      </w:rPr>
    </w:lvl>
    <w:lvl w:ilvl="4">
      <w:start w:val="1"/>
      <w:numFmt w:val="bullet"/>
      <w:lvlText w:val="o"/>
      <w:lvlJc w:val="left"/>
      <w:pPr>
        <w:ind w:left="4232" w:hanging="360"/>
      </w:pPr>
      <w:rPr>
        <w:rFonts w:ascii="Courier New" w:eastAsia="Courier New" w:hAnsi="Courier New" w:cs="Courier New"/>
      </w:rPr>
    </w:lvl>
    <w:lvl w:ilvl="5">
      <w:start w:val="1"/>
      <w:numFmt w:val="bullet"/>
      <w:lvlText w:val="▪"/>
      <w:lvlJc w:val="left"/>
      <w:pPr>
        <w:ind w:left="4952" w:hanging="360"/>
      </w:pPr>
      <w:rPr>
        <w:rFonts w:ascii="Noto Sans Symbols" w:eastAsia="Noto Sans Symbols" w:hAnsi="Noto Sans Symbols" w:cs="Noto Sans Symbols"/>
      </w:rPr>
    </w:lvl>
    <w:lvl w:ilvl="6">
      <w:start w:val="1"/>
      <w:numFmt w:val="bullet"/>
      <w:lvlText w:val="●"/>
      <w:lvlJc w:val="left"/>
      <w:pPr>
        <w:ind w:left="5672" w:hanging="360"/>
      </w:pPr>
      <w:rPr>
        <w:rFonts w:ascii="Noto Sans Symbols" w:eastAsia="Noto Sans Symbols" w:hAnsi="Noto Sans Symbols" w:cs="Noto Sans Symbols"/>
      </w:rPr>
    </w:lvl>
    <w:lvl w:ilvl="7">
      <w:start w:val="1"/>
      <w:numFmt w:val="bullet"/>
      <w:lvlText w:val="o"/>
      <w:lvlJc w:val="left"/>
      <w:pPr>
        <w:ind w:left="6392" w:hanging="360"/>
      </w:pPr>
      <w:rPr>
        <w:rFonts w:ascii="Courier New" w:eastAsia="Courier New" w:hAnsi="Courier New" w:cs="Courier New"/>
      </w:rPr>
    </w:lvl>
    <w:lvl w:ilvl="8">
      <w:start w:val="1"/>
      <w:numFmt w:val="bullet"/>
      <w:lvlText w:val="▪"/>
      <w:lvlJc w:val="left"/>
      <w:pPr>
        <w:ind w:left="7112"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1373" w:hanging="359"/>
      </w:pPr>
      <w:rPr>
        <w:rFonts w:ascii="Noto Sans Symbols" w:eastAsia="Noto Sans Symbols" w:hAnsi="Noto Sans Symbols" w:cs="Noto Sans Symbols"/>
      </w:rPr>
    </w:lvl>
    <w:lvl w:ilvl="1">
      <w:start w:val="1"/>
      <w:numFmt w:val="bullet"/>
      <w:lvlText w:val="o"/>
      <w:lvlJc w:val="left"/>
      <w:pPr>
        <w:ind w:left="2093" w:hanging="360"/>
      </w:pPr>
      <w:rPr>
        <w:rFonts w:ascii="Courier New" w:eastAsia="Courier New" w:hAnsi="Courier New" w:cs="Courier New"/>
      </w:rPr>
    </w:lvl>
    <w:lvl w:ilvl="2">
      <w:start w:val="1"/>
      <w:numFmt w:val="bullet"/>
      <w:lvlText w:val="▪"/>
      <w:lvlJc w:val="left"/>
      <w:pPr>
        <w:ind w:left="2813" w:hanging="360"/>
      </w:pPr>
      <w:rPr>
        <w:rFonts w:ascii="Noto Sans Symbols" w:eastAsia="Noto Sans Symbols" w:hAnsi="Noto Sans Symbols" w:cs="Noto Sans Symbols"/>
      </w:rPr>
    </w:lvl>
    <w:lvl w:ilvl="3">
      <w:start w:val="1"/>
      <w:numFmt w:val="bullet"/>
      <w:lvlText w:val="●"/>
      <w:lvlJc w:val="left"/>
      <w:pPr>
        <w:ind w:left="3533" w:hanging="360"/>
      </w:pPr>
      <w:rPr>
        <w:rFonts w:ascii="Noto Sans Symbols" w:eastAsia="Noto Sans Symbols" w:hAnsi="Noto Sans Symbols" w:cs="Noto Sans Symbols"/>
      </w:rPr>
    </w:lvl>
    <w:lvl w:ilvl="4">
      <w:start w:val="1"/>
      <w:numFmt w:val="bullet"/>
      <w:lvlText w:val="o"/>
      <w:lvlJc w:val="left"/>
      <w:pPr>
        <w:ind w:left="4253" w:hanging="360"/>
      </w:pPr>
      <w:rPr>
        <w:rFonts w:ascii="Courier New" w:eastAsia="Courier New" w:hAnsi="Courier New" w:cs="Courier New"/>
      </w:rPr>
    </w:lvl>
    <w:lvl w:ilvl="5">
      <w:start w:val="1"/>
      <w:numFmt w:val="bullet"/>
      <w:lvlText w:val="▪"/>
      <w:lvlJc w:val="left"/>
      <w:pPr>
        <w:ind w:left="4973" w:hanging="360"/>
      </w:pPr>
      <w:rPr>
        <w:rFonts w:ascii="Noto Sans Symbols" w:eastAsia="Noto Sans Symbols" w:hAnsi="Noto Sans Symbols" w:cs="Noto Sans Symbols"/>
      </w:rPr>
    </w:lvl>
    <w:lvl w:ilvl="6">
      <w:start w:val="1"/>
      <w:numFmt w:val="bullet"/>
      <w:lvlText w:val="●"/>
      <w:lvlJc w:val="left"/>
      <w:pPr>
        <w:ind w:left="5693" w:hanging="360"/>
      </w:pPr>
      <w:rPr>
        <w:rFonts w:ascii="Noto Sans Symbols" w:eastAsia="Noto Sans Symbols" w:hAnsi="Noto Sans Symbols" w:cs="Noto Sans Symbols"/>
      </w:rPr>
    </w:lvl>
    <w:lvl w:ilvl="7">
      <w:start w:val="1"/>
      <w:numFmt w:val="bullet"/>
      <w:lvlText w:val="o"/>
      <w:lvlJc w:val="left"/>
      <w:pPr>
        <w:ind w:left="6413" w:hanging="360"/>
      </w:pPr>
      <w:rPr>
        <w:rFonts w:ascii="Courier New" w:eastAsia="Courier New" w:hAnsi="Courier New" w:cs="Courier New"/>
      </w:rPr>
    </w:lvl>
    <w:lvl w:ilvl="8">
      <w:start w:val="1"/>
      <w:numFmt w:val="bullet"/>
      <w:lvlText w:val="▪"/>
      <w:lvlJc w:val="left"/>
      <w:pPr>
        <w:ind w:left="7133" w:hanging="360"/>
      </w:pPr>
      <w:rPr>
        <w:rFonts w:ascii="Noto Sans Symbols" w:eastAsia="Noto Sans Symbols" w:hAnsi="Noto Sans Symbols" w:cs="Noto Sans Symbols"/>
      </w:rPr>
    </w:lvl>
  </w:abstractNum>
  <w:abstractNum w:abstractNumId="4"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ADCABA"/>
    <w:multiLevelType w:val="multilevel"/>
    <w:tmpl w:val="59ADCA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55400270">
    <w:abstractNumId w:val="3"/>
  </w:num>
  <w:num w:numId="2" w16cid:durableId="1828285282">
    <w:abstractNumId w:val="2"/>
  </w:num>
  <w:num w:numId="3" w16cid:durableId="875120905">
    <w:abstractNumId w:val="6"/>
  </w:num>
  <w:num w:numId="4" w16cid:durableId="1459255956">
    <w:abstractNumId w:val="1"/>
  </w:num>
  <w:num w:numId="5" w16cid:durableId="1224366945">
    <w:abstractNumId w:val="0"/>
  </w:num>
  <w:num w:numId="6" w16cid:durableId="1101532470">
    <w:abstractNumId w:val="4"/>
  </w:num>
  <w:num w:numId="7" w16cid:durableId="7954878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695"/>
    <w:rsid w:val="00A33695"/>
    <w:rsid w:val="00BB6817"/>
    <w:rsid w:val="00C221A6"/>
    <w:rsid w:val="00EC7BB1"/>
    <w:rsid w:val="02456AEA"/>
    <w:rsid w:val="04195E0F"/>
    <w:rsid w:val="5ECC2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60EEC"/>
  <w15:docId w15:val="{C045A296-29E6-4D90-BF64-F5B465A1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Title" w:uiPriority="10" w:qFormat="1"/>
    <w:lsdException w:name="Default Paragraph Font" w:semiHidden="1" w:uiPriority="1" w:unhideWhenUsed="1"/>
    <w:lsdException w:name="Subtitle" w:qFormat="1"/>
    <w:lsdException w:name="Hyperlink" w:uiPriority="99" w:unhideWhenUsed="1"/>
    <w:lsdException w:name="FollowedHyperlink" w:semiHidden="1"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next w:val="Normal"/>
    <w:link w:val="Heading1Char"/>
    <w:uiPriority w:val="9"/>
    <w:qFormat/>
    <w:pPr>
      <w:spacing w:before="100" w:beforeAutospacing="1" w:after="100" w:afterAutospacing="1"/>
      <w:outlineLvl w:val="0"/>
    </w:pPr>
    <w:rPr>
      <w:rFonts w:eastAsia="Times New Roman"/>
      <w:b/>
      <w:bCs/>
      <w:kern w:val="36"/>
      <w:sz w:val="48"/>
      <w:szCs w:val="48"/>
    </w:rPr>
  </w:style>
  <w:style w:type="paragraph" w:styleId="Heading2">
    <w:name w:val="heading 2"/>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next w:val="Normal"/>
    <w:uiPriority w:val="9"/>
    <w:semiHidden/>
    <w:unhideWhenUsed/>
    <w:qFormat/>
    <w:pPr>
      <w:keepNext/>
      <w:keepLines/>
      <w:spacing w:before="240" w:after="40" w:line="259" w:lineRule="auto"/>
      <w:outlineLvl w:val="3"/>
    </w:pPr>
    <w:rPr>
      <w:rFonts w:ascii="Calibri" w:eastAsia="Calibri" w:hAnsi="Calibri" w:cs="Calibri"/>
      <w:b/>
      <w:sz w:val="24"/>
      <w:szCs w:val="24"/>
    </w:rPr>
  </w:style>
  <w:style w:type="paragraph" w:styleId="Heading5">
    <w:name w:val="heading 5"/>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next w:val="Normal"/>
    <w:uiPriority w:val="9"/>
    <w:semiHidden/>
    <w:unhideWhenUsed/>
    <w:qFormat/>
    <w:pPr>
      <w:keepNext/>
      <w:keepLines/>
      <w:spacing w:before="200" w:after="40" w:line="259" w:lineRule="auto"/>
      <w:outlineLvl w:val="5"/>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next w:val="Normal"/>
    <w:qFormat/>
    <w:pPr>
      <w:keepNext/>
      <w:keepLines/>
      <w:spacing w:before="360" w:after="80" w:line="259" w:lineRule="auto"/>
    </w:pPr>
    <w:rPr>
      <w:rFonts w:ascii="Georgia" w:eastAsia="Georgia" w:hAnsi="Georgia" w:cs="Georgia"/>
      <w:i/>
      <w:color w:val="666666"/>
      <w:sz w:val="48"/>
      <w:szCs w:val="48"/>
    </w:rPr>
  </w:style>
  <w:style w:type="table" w:styleId="TableGrid">
    <w:name w:val="Table Grid"/>
    <w:basedOn w:val="TableNormal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Title">
    <w:name w:val="Title"/>
    <w:next w:val="Normal"/>
    <w:uiPriority w:val="10"/>
    <w:qFormat/>
    <w:pPr>
      <w:keepNext/>
      <w:keepLines/>
      <w:spacing w:before="480" w:after="120" w:line="259" w:lineRule="auto"/>
    </w:pPr>
    <w:rPr>
      <w:rFonts w:ascii="Calibri" w:eastAsia="Calibri" w:hAnsi="Calibri" w:cs="Calibri"/>
      <w:b/>
      <w:sz w:val="72"/>
      <w:szCs w:val="72"/>
    </w:rPr>
  </w:style>
  <w:style w:type="table" w:styleId="LightShading">
    <w:name w:val="Light Shading"/>
    <w:basedOn w:val="TableNormal1"/>
    <w:uiPriority w:val="60"/>
    <w:rPr>
      <w:color w:val="000000" w:themeColor="text1" w:themeShade="BF"/>
    </w:rPr>
    <w:tblPr>
      <w:tblBorders>
        <w:top w:val="single" w:sz="8" w:space="0" w:color="000000" w:themeColor="text1"/>
        <w:bottom w:val="single" w:sz="8" w:space="0" w:color="000000" w:themeColor="text1"/>
      </w:tblBorders>
      <w:tblCellMar>
        <w:top w:w="0" w:type="dxa"/>
        <w:left w:w="0" w:type="dxa"/>
        <w:bottom w:w="0" w:type="dxa"/>
        <w:right w:w="0"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1"/>
    <w:uiPriority w:val="61"/>
    <w:rPr>
      <w:rFonts w:eastAsiaTheme="minorEastAsia"/>
      <w:lang w:val="en-US"/>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0" w:type="dxa"/>
        <w:bottom w:w="0" w:type="dxa"/>
        <w:right w:w="0"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mopen">
    <w:name w:val="mopen"/>
    <w:basedOn w:val="DefaultParagraphFont"/>
  </w:style>
  <w:style w:type="character" w:customStyle="1" w:styleId="mclose">
    <w:name w:val="mclose"/>
    <w:basedOn w:val="DefaultParagraphFont"/>
  </w:style>
  <w:style w:type="character" w:customStyle="1" w:styleId="mrel">
    <w:name w:val="mrel"/>
    <w:basedOn w:val="DefaultParagraphFont"/>
  </w:style>
  <w:style w:type="character" w:customStyle="1" w:styleId="mbin">
    <w:name w:val="mbin"/>
    <w:basedOn w:val="DefaultParagraphFont"/>
  </w:style>
  <w:style w:type="character" w:customStyle="1" w:styleId="vlist-s">
    <w:name w:val="vlist-s"/>
    <w:basedOn w:val="DefaultParagraphFont"/>
  </w:style>
  <w:style w:type="table" w:customStyle="1" w:styleId="Style44">
    <w:name w:val="_Style 44"/>
    <w:basedOn w:val="TableNormal1"/>
    <w:rPr>
      <w:color w:val="000000"/>
    </w:rPr>
    <w:tblPr>
      <w:tblCellMar>
        <w:top w:w="0" w:type="dxa"/>
        <w:left w:w="0" w:type="dxa"/>
        <w:bottom w:w="0" w:type="dxa"/>
        <w:right w:w="0" w:type="dxa"/>
      </w:tblCellMar>
    </w:tblPr>
  </w:style>
  <w:style w:type="table" w:customStyle="1" w:styleId="Style45">
    <w:name w:val="_Style 45"/>
    <w:basedOn w:val="TableNormal1"/>
    <w:rPr>
      <w:color w:val="000000"/>
    </w:rPr>
    <w:tblPr>
      <w:tblCellMar>
        <w:top w:w="0" w:type="dxa"/>
        <w:left w:w="0" w:type="dxa"/>
        <w:bottom w:w="0" w:type="dxa"/>
        <w:right w:w="0" w:type="dxa"/>
      </w:tblCellMar>
    </w:tblPr>
  </w:style>
  <w:style w:type="table" w:customStyle="1" w:styleId="Style47">
    <w:name w:val="_Style 47"/>
    <w:basedOn w:val="TableNormal1"/>
    <w:rPr>
      <w:color w:val="000000"/>
    </w:rPr>
    <w:tblPr>
      <w:tblCellMar>
        <w:top w:w="0" w:type="dxa"/>
        <w:left w:w="108" w:type="dxa"/>
        <w:bottom w:w="0" w:type="dxa"/>
        <w:right w:w="108" w:type="dxa"/>
      </w:tblCellMar>
    </w:tblPr>
  </w:style>
  <w:style w:type="table" w:customStyle="1" w:styleId="Style48">
    <w:name w:val="_Style 48"/>
    <w:basedOn w:val="TableNormal1"/>
    <w:rPr>
      <w:color w:val="000000"/>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towardsdatascience.com/medical-image-captioning-on-chest-x-rays-a43561a6871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kaggle.com/datasets/nih-chest-xrays/data"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kaggle.com/datasets/raddar/chest-xrays-indiana-university"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youtu.be/O9hEU_2S0fg?si=wTZlsHr2RXGJPbTe" TargetMode="External"/><Relationship Id="rId20" Type="http://schemas.openxmlformats.org/officeDocument/2006/relationships/image" Target="media/image11.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eb.stanford.edu/class/archive/cs/cs224n/cs224n.1224/reports/custom_117157386.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kaggle.com/datasets/nih-chest-xrays/data" TargetMode="External"/><Relationship Id="rId31" Type="http://schemas.openxmlformats.org/officeDocument/2006/relationships/header" Target="header1.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geeksforgeeks.org/image-caption-generator-using-deep-learning-on-flickr8k-dataset/"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HbuHqVtywQR3Efv8GWPwPDzKPg==">CgMxLjAyCGguZ2pkZ3hzOAByITFqYXFFVllUcGcybWxPbHhJcWQzR2VndllpU0NxRmdGUA==</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1845</Words>
  <Characters>10521</Characters>
  <Application>Microsoft Office Word</Application>
  <DocSecurity>0</DocSecurity>
  <Lines>87</Lines>
  <Paragraphs>24</Paragraphs>
  <ScaleCrop>false</ScaleCrop>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girimaji</dc:creator>
  <cp:lastModifiedBy>Anitha Tanguturi</cp:lastModifiedBy>
  <cp:revision>2</cp:revision>
  <dcterms:created xsi:type="dcterms:W3CDTF">2024-07-23T05:27:00Z</dcterms:created>
  <dcterms:modified xsi:type="dcterms:W3CDTF">2024-07-23T05:27:00Z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06DF237FAF034D7EB833B9A59B65E769_13</vt:lpwstr>
  </property>
</Properties>
</file>